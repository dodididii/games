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12E7D0"/>
    <w:p w14:paraId="3706659A"/>
    <w:p w14:paraId="73AFD052"/>
    <w:p w14:paraId="1DA33DC9">
      <w:pPr>
        <w:pStyle w:val="31"/>
        <w:jc w:val="center"/>
      </w:pPr>
      <w:r>
        <w:rPr>
          <w:rFonts w:ascii="微软雅黑" w:hAnsi="微软雅黑" w:eastAsia="微软雅黑"/>
          <w:color w:val="2E75B6"/>
        </w:rPr>
        <w:t>放置武器店</w:t>
      </w:r>
    </w:p>
    <w:p w14:paraId="06FC7333">
      <w:pPr>
        <w:jc w:val="center"/>
      </w:pPr>
      <w:r>
        <w:rPr>
          <w:rFonts w:ascii="微软雅黑" w:hAnsi="微软雅黑" w:eastAsia="微软雅黑"/>
          <w:color w:val="5B9BD5"/>
          <w:sz w:val="48"/>
        </w:rPr>
        <w:t>设计文档</w:t>
      </w:r>
    </w:p>
    <w:p w14:paraId="22D5F0AD"/>
    <w:p w14:paraId="002C4600"/>
    <w:p w14:paraId="389436CE">
      <w:pPr>
        <w:jc w:val="center"/>
      </w:pPr>
      <w:r>
        <w:rPr>
          <w:rFonts w:hint="eastAsia"/>
          <w:color w:val="808080"/>
          <w:sz w:val="28"/>
          <w:lang w:val="en-US" w:eastAsia="zh-CN"/>
        </w:rPr>
        <w:t>v3</w:t>
      </w:r>
      <w:r>
        <w:rPr>
          <w:rFonts w:ascii="微软雅黑" w:hAnsi="微软雅黑" w:eastAsia="微软雅黑"/>
          <w:color w:val="808080"/>
          <w:sz w:val="28"/>
        </w:rPr>
        <w:t xml:space="preserve"> </w:t>
      </w:r>
    </w:p>
    <w:p w14:paraId="5A260852"/>
    <w:p w14:paraId="1F872D64"/>
    <w:p w14:paraId="182A1893">
      <w:r>
        <w:br w:type="page"/>
      </w:r>
    </w:p>
    <w:p w14:paraId="27A29F85">
      <w:pPr>
        <w:pStyle w:val="3"/>
      </w:pPr>
      <w:r>
        <w:rPr>
          <w:rFonts w:ascii="微软雅黑" w:hAnsi="微软雅黑" w:eastAsia="微软雅黑"/>
          <w:color w:val="2E75B6"/>
        </w:rPr>
        <w:t xml:space="preserve"> 目录</w:t>
      </w:r>
    </w:p>
    <w:p w14:paraId="1E118694"/>
    <w:p w14:paraId="4B9B1E8F">
      <w:pPr>
        <w:spacing w:after="120"/>
        <w:ind w:left="432"/>
      </w:pPr>
      <w:r>
        <w:rPr>
          <w:rFonts w:ascii="微软雅黑" w:hAnsi="微软雅黑" w:eastAsia="微软雅黑"/>
          <w:sz w:val="24"/>
        </w:rPr>
        <w:t>一、游戏概述与设计理念</w:t>
      </w:r>
    </w:p>
    <w:p w14:paraId="6CD13782">
      <w:pPr>
        <w:spacing w:after="120"/>
        <w:ind w:left="432"/>
      </w:pPr>
      <w:r>
        <w:rPr>
          <w:rFonts w:ascii="微软雅黑" w:hAnsi="微软雅黑" w:eastAsia="微软雅黑"/>
          <w:sz w:val="24"/>
        </w:rPr>
        <w:t>二、玩家属性系统</w:t>
      </w:r>
    </w:p>
    <w:p w14:paraId="6B80C93E">
      <w:pPr>
        <w:spacing w:after="120"/>
        <w:ind w:left="432"/>
      </w:pPr>
      <w:r>
        <w:rPr>
          <w:rFonts w:ascii="微软雅黑" w:hAnsi="微软雅黑" w:eastAsia="微软雅黑"/>
          <w:sz w:val="24"/>
        </w:rPr>
        <w:t>三、等级与经验系统</w:t>
      </w:r>
    </w:p>
    <w:p w14:paraId="1D09E592">
      <w:pPr>
        <w:spacing w:after="120"/>
        <w:ind w:left="432"/>
      </w:pPr>
      <w:r>
        <w:rPr>
          <w:rFonts w:ascii="微软雅黑" w:hAnsi="微软雅黑" w:eastAsia="微软雅黑"/>
          <w:sz w:val="24"/>
        </w:rPr>
        <w:t>四、技能系统</w:t>
      </w:r>
    </w:p>
    <w:p w14:paraId="4C4CFD51">
      <w:pPr>
        <w:spacing w:after="120"/>
        <w:ind w:left="432"/>
      </w:pPr>
      <w:r>
        <w:rPr>
          <w:rFonts w:ascii="微软雅黑" w:hAnsi="微软雅黑" w:eastAsia="微软雅黑"/>
          <w:sz w:val="24"/>
        </w:rPr>
        <w:t>五、装备系统</w:t>
      </w:r>
    </w:p>
    <w:p w14:paraId="117463D1">
      <w:pPr>
        <w:spacing w:after="120"/>
        <w:ind w:left="432"/>
      </w:pPr>
      <w:r>
        <w:rPr>
          <w:rFonts w:ascii="微软雅黑" w:hAnsi="微软雅黑" w:eastAsia="微软雅黑"/>
          <w:sz w:val="24"/>
        </w:rPr>
        <w:t>六、地图与怪物系统</w:t>
      </w:r>
    </w:p>
    <w:p w14:paraId="297D1D0B">
      <w:pPr>
        <w:spacing w:after="120"/>
        <w:ind w:left="432"/>
      </w:pPr>
      <w:r>
        <w:rPr>
          <w:rFonts w:ascii="微软雅黑" w:hAnsi="微软雅黑" w:eastAsia="微软雅黑"/>
          <w:sz w:val="24"/>
        </w:rPr>
        <w:t>七、宝箱系统</w:t>
      </w:r>
    </w:p>
    <w:p w14:paraId="7304CAD9">
      <w:pPr>
        <w:spacing w:after="120"/>
        <w:ind w:left="432"/>
      </w:pPr>
      <w:r>
        <w:rPr>
          <w:rFonts w:ascii="微软雅黑" w:hAnsi="微软雅黑" w:eastAsia="微软雅黑"/>
          <w:sz w:val="24"/>
        </w:rPr>
        <w:t>八、武器店经营系统</w:t>
      </w:r>
    </w:p>
    <w:p w14:paraId="660289CE">
      <w:pPr>
        <w:spacing w:after="120"/>
        <w:ind w:left="432"/>
      </w:pPr>
      <w:r>
        <w:rPr>
          <w:rFonts w:ascii="微软雅黑" w:hAnsi="微软雅黑" w:eastAsia="微软雅黑"/>
          <w:sz w:val="24"/>
        </w:rPr>
        <w:t>九、离线收益系统</w:t>
      </w:r>
    </w:p>
    <w:p w14:paraId="7A13238F">
      <w:pPr>
        <w:spacing w:after="120"/>
        <w:ind w:left="432"/>
      </w:pPr>
      <w:r>
        <w:rPr>
          <w:rFonts w:ascii="微软雅黑" w:hAnsi="微软雅黑" w:eastAsia="微软雅黑"/>
          <w:sz w:val="24"/>
        </w:rPr>
        <w:t>十、战斗系统数值</w:t>
      </w:r>
      <w:bookmarkStart w:id="0" w:name="_GoBack"/>
      <w:bookmarkEnd w:id="0"/>
      <w:r>
        <w:br w:type="page"/>
      </w:r>
    </w:p>
    <w:p w14:paraId="20B9ABB1">
      <w:pPr>
        <w:pStyle w:val="3"/>
      </w:pPr>
      <w:r>
        <w:rPr>
          <w:rFonts w:ascii="微软雅黑" w:hAnsi="微软雅黑" w:eastAsia="微软雅黑"/>
          <w:color w:val="2E75B6"/>
        </w:rPr>
        <w:t>一、游戏概述与设计理念</w:t>
      </w:r>
    </w:p>
    <w:p w14:paraId="3DBFD1A1"/>
    <w:p w14:paraId="148C9C56">
      <w:pPr>
        <w:pStyle w:val="4"/>
      </w:pPr>
      <w:r>
        <w:rPr>
          <w:rFonts w:ascii="微软雅黑" w:hAnsi="微软雅黑" w:eastAsia="微软雅黑"/>
          <w:color w:val="4472C4"/>
        </w:rPr>
        <w:t>1.1 游戏类型</w:t>
      </w:r>
    </w:p>
    <w:p w14:paraId="6C516D8D">
      <w:pPr>
        <w:spacing w:line="360" w:lineRule="auto"/>
        <w:rPr>
          <w:rFonts w:hint="default" w:ascii="微软雅黑" w:hAnsi="微软雅黑" w:eastAsia="微软雅黑"/>
          <w:b w:val="0"/>
          <w:sz w:val="22"/>
          <w:lang w:val="en-US" w:eastAsia="zh-CN"/>
        </w:rPr>
      </w:pPr>
      <w:r>
        <w:rPr>
          <w:rFonts w:ascii="微软雅黑" w:hAnsi="微软雅黑" w:eastAsia="微软雅黑"/>
          <w:b w:val="0"/>
          <w:sz w:val="22"/>
        </w:rPr>
        <w:t>放置类刷怪</w:t>
      </w:r>
      <w:r>
        <w:rPr>
          <w:rFonts w:hint="eastAsia"/>
          <w:b w:val="0"/>
          <w:sz w:val="22"/>
          <w:lang w:eastAsia="zh-CN"/>
        </w:rPr>
        <w:t>、</w:t>
      </w:r>
      <w:r>
        <w:rPr>
          <w:rFonts w:hint="eastAsia"/>
          <w:b w:val="0"/>
          <w:sz w:val="22"/>
          <w:lang w:val="en-US" w:eastAsia="zh-CN"/>
        </w:rPr>
        <w:t>模拟</w:t>
      </w:r>
      <w:r>
        <w:rPr>
          <w:rFonts w:ascii="微软雅黑" w:hAnsi="微软雅黑" w:eastAsia="微软雅黑"/>
          <w:b w:val="0"/>
          <w:sz w:val="22"/>
        </w:rPr>
        <w:t>经营。</w:t>
      </w:r>
    </w:p>
    <w:p w14:paraId="75541C55">
      <w:pPr>
        <w:spacing w:line="360" w:lineRule="auto"/>
        <w:rPr>
          <w:rFonts w:hint="eastAsia"/>
          <w:b w:val="0"/>
          <w:sz w:val="22"/>
          <w:lang w:val="en-US" w:eastAsia="zh-CN"/>
        </w:rPr>
      </w:pPr>
      <w:r>
        <w:rPr>
          <w:rFonts w:hint="eastAsia"/>
          <w:b w:val="0"/>
          <w:sz w:val="22"/>
          <w:lang w:val="en-US" w:eastAsia="zh-CN"/>
        </w:rPr>
        <w:t>对于</w:t>
      </w:r>
      <w:r>
        <w:rPr>
          <w:rFonts w:ascii="微软雅黑" w:hAnsi="微软雅黑" w:eastAsia="微软雅黑"/>
          <w:b w:val="0"/>
          <w:sz w:val="22"/>
          <w:lang w:val="en-US" w:eastAsia="zh-CN"/>
        </w:rPr>
        <w:t>放置游戏的本质是成长。玩家要的不是操作的快感，而是变强的持续正反馈。</w:t>
      </w:r>
      <w:r>
        <w:rPr>
          <w:rFonts w:hint="eastAsia"/>
          <w:b w:val="0"/>
          <w:sz w:val="22"/>
          <w:lang w:val="en-US" w:eastAsia="zh-CN"/>
        </w:rPr>
        <w:t>比如：每秒打怪掉金币，数字在跳；每几分钟：升级 / 出蓝装 / 出宝箱；每几十分钟：出紫装 / 解锁新技能 / 店铺升一级；每天：出橙装 / 推进新地图 / 解锁新系统。不同时间尺度上都有正反馈，玩家永远有期待。</w:t>
      </w:r>
    </w:p>
    <w:p w14:paraId="5A231111">
      <w:pPr>
        <w:spacing w:line="360" w:lineRule="auto"/>
        <w:rPr>
          <w:rFonts w:hint="eastAsia"/>
          <w:b w:val="0"/>
          <w:sz w:val="22"/>
          <w:lang w:val="en-US" w:eastAsia="zh-CN"/>
        </w:rPr>
      </w:pPr>
      <w:r>
        <w:rPr>
          <w:rFonts w:hint="eastAsia"/>
          <w:b w:val="0"/>
          <w:sz w:val="22"/>
          <w:lang w:val="en-US" w:eastAsia="zh-CN"/>
        </w:rPr>
        <w:t>当前版本：v3</w:t>
      </w:r>
    </w:p>
    <w:p w14:paraId="19E86A63">
      <w:pPr>
        <w:spacing w:line="360" w:lineRule="auto"/>
        <w:rPr>
          <w:rFonts w:hint="default"/>
          <w:b w:val="0"/>
          <w:sz w:val="22"/>
          <w:lang w:val="en-US" w:eastAsia="zh-CN"/>
        </w:rPr>
      </w:pPr>
      <w:r>
        <w:rPr>
          <w:rFonts w:hint="default"/>
          <w:b w:val="0"/>
          <w:sz w:val="22"/>
          <w:lang w:val="en-US" w:eastAsia="zh-CN"/>
        </w:rPr>
        <w:t>每个系统都是基础版，缺少深度玩法</w:t>
      </w:r>
    </w:p>
    <w:p w14:paraId="295F2955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当前实现系统：基础战斗与刷怪系统、角色与属性系统、技能、装备系统、宝箱系统、基础武器店经营系统、店铺升级系统、订单系统、背包与素材系统</w:t>
      </w:r>
    </w:p>
    <w:p w14:paraId="3A8B6796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计划实现系统：员工 / 学徒系统、玩家商会、拍卖行、技能联动效果、武器强化、武器循环系统（滚卡）</w:t>
      </w:r>
    </w:p>
    <w:p w14:paraId="7E90C55F">
      <w:pPr>
        <w:pStyle w:val="4"/>
      </w:pPr>
      <w:r>
        <w:rPr>
          <w:rFonts w:ascii="微软雅黑" w:hAnsi="微软雅黑" w:eastAsia="微软雅黑"/>
          <w:color w:val="4472C4"/>
        </w:rPr>
        <w:t>1.2 核心玩法循环</w:t>
      </w:r>
    </w:p>
    <w:p w14:paraId="51C635C5">
      <w:pPr>
        <w:spacing w:line="360" w:lineRule="auto"/>
        <w:rPr>
          <w:rFonts w:ascii="微软雅黑" w:hAnsi="微软雅黑" w:eastAsia="微软雅黑"/>
          <w:b w:val="0"/>
          <w:sz w:val="22"/>
        </w:rPr>
      </w:pPr>
      <w:r>
        <w:rPr>
          <w:rFonts w:ascii="微软雅黑" w:hAnsi="微软雅黑" w:eastAsia="微软雅黑"/>
          <w:b w:val="0"/>
          <w:sz w:val="22"/>
        </w:rPr>
        <w:t>游戏的核心是内外双循环驱动的放置玩法，两个循环互相嵌套、互相供给，形成自驱动的成长体系。</w:t>
      </w:r>
    </w:p>
    <w:p w14:paraId="2BF2230C">
      <w:pPr>
        <w:spacing w:line="360" w:lineRule="auto"/>
        <w:rPr>
          <w:rFonts w:ascii="微软雅黑" w:hAnsi="微软雅黑" w:eastAsia="微软雅黑"/>
          <w:b w:val="0"/>
          <w:sz w:val="22"/>
        </w:rPr>
      </w:pPr>
      <w:r>
        <w:rPr>
          <w:rFonts w:hint="eastAsia"/>
          <w:b w:val="0"/>
          <w:sz w:val="22"/>
          <w:lang w:eastAsia="zh-CN"/>
        </w:rPr>
        <w:t>（</w:t>
      </w:r>
      <w:r>
        <w:rPr>
          <w:rFonts w:hint="eastAsia"/>
          <w:b w:val="0"/>
          <w:sz w:val="22"/>
          <w:lang w:val="en-US" w:eastAsia="zh-CN"/>
        </w:rPr>
        <w:t>1</w:t>
      </w:r>
      <w:r>
        <w:rPr>
          <w:rFonts w:hint="eastAsia"/>
          <w:b w:val="0"/>
          <w:sz w:val="22"/>
          <w:lang w:eastAsia="zh-CN"/>
        </w:rPr>
        <w:t>）</w:t>
      </w:r>
      <w:r>
        <w:rPr>
          <w:rFonts w:ascii="微软雅黑" w:hAnsi="微软雅黑" w:eastAsia="微软雅黑"/>
          <w:b w:val="0"/>
          <w:sz w:val="22"/>
        </w:rPr>
        <w:t>内循环：战斗成长循环</w:t>
      </w:r>
      <w:r>
        <w:rPr>
          <w:rFonts w:hint="eastAsia"/>
          <w:b w:val="0"/>
          <w:sz w:val="22"/>
          <w:lang w:eastAsia="zh-CN"/>
        </w:rPr>
        <w:t>，</w:t>
      </w:r>
      <w:r>
        <w:rPr>
          <w:rFonts w:hint="eastAsia"/>
          <w:b w:val="0"/>
          <w:sz w:val="22"/>
          <w:lang w:val="en-US" w:eastAsia="zh-CN"/>
        </w:rPr>
        <w:t>刷怪</w:t>
      </w:r>
      <w:r>
        <w:rPr>
          <w:rFonts w:hint="eastAsia"/>
          <w:b w:val="0"/>
          <w:sz w:val="22"/>
          <w:lang w:eastAsia="zh-CN"/>
        </w:rPr>
        <w:t xml:space="preserve"> → 变强 → </w:t>
      </w:r>
      <w:r>
        <w:rPr>
          <w:rFonts w:hint="eastAsia"/>
          <w:b w:val="0"/>
          <w:sz w:val="22"/>
          <w:lang w:val="en-US" w:eastAsia="zh-CN"/>
        </w:rPr>
        <w:t>刷</w:t>
      </w:r>
      <w:r>
        <w:rPr>
          <w:rFonts w:hint="eastAsia"/>
          <w:b w:val="0"/>
          <w:sz w:val="22"/>
          <w:lang w:eastAsia="zh-CN"/>
        </w:rPr>
        <w:t>更高级的</w:t>
      </w:r>
      <w:r>
        <w:rPr>
          <w:rFonts w:hint="eastAsia"/>
          <w:b w:val="0"/>
          <w:sz w:val="22"/>
          <w:lang w:val="en-US" w:eastAsia="zh-CN"/>
        </w:rPr>
        <w:t>怪。</w:t>
      </w:r>
      <w:r>
        <w:rPr>
          <w:rFonts w:ascii="微软雅黑" w:hAnsi="微软雅黑" w:eastAsia="微软雅黑"/>
          <w:b w:val="0"/>
          <w:sz w:val="22"/>
          <w:lang w:val="en-US" w:eastAsia="zh-CN"/>
        </w:rPr>
        <w:t>这是最基础的底层循环，也是放置游戏的核心骨架。玩家挂机刷怪，怪物掉落经验、金币、素材和宝箱，经验让角色升级、解锁技能，宝箱开出装备，这些都让角色变强；角色变强后，就能打更高级的怪物，获得更多更好的掉落。整个循环不需要玩家手动操作，自动运行，是游戏 "放置" 属性的来源。</w:t>
      </w:r>
    </w:p>
    <w:p w14:paraId="38EAE3F2">
      <w:pPr>
        <w:spacing w:line="360" w:lineRule="auto"/>
        <w:rPr>
          <w:rFonts w:ascii="微软雅黑" w:hAnsi="微软雅黑" w:eastAsia="微软雅黑"/>
          <w:b w:val="0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2"/>
          <w:lang w:eastAsia="zh-CN"/>
        </w:rPr>
        <w:t>（</w:t>
      </w:r>
      <w:r>
        <w:rPr>
          <w:rFonts w:hint="eastAsia"/>
          <w:b w:val="0"/>
          <w:sz w:val="22"/>
          <w:lang w:val="en-US" w:eastAsia="zh-CN"/>
        </w:rPr>
        <w:t>2</w:t>
      </w:r>
      <w:r>
        <w:rPr>
          <w:rFonts w:hint="eastAsia" w:ascii="微软雅黑" w:hAnsi="微软雅黑" w:eastAsia="微软雅黑"/>
          <w:b w:val="0"/>
          <w:sz w:val="22"/>
          <w:lang w:eastAsia="zh-CN"/>
        </w:rPr>
        <w:t>）</w:t>
      </w:r>
      <w:r>
        <w:rPr>
          <w:rFonts w:ascii="微软雅黑" w:hAnsi="微软雅黑" w:eastAsia="微软雅黑"/>
          <w:b w:val="0"/>
          <w:sz w:val="22"/>
        </w:rPr>
        <w:t>外循环：武器店经营循环</w:t>
      </w:r>
      <w:r>
        <w:rPr>
          <w:rFonts w:hint="eastAsia"/>
          <w:b w:val="0"/>
          <w:sz w:val="22"/>
          <w:lang w:eastAsia="zh-CN"/>
        </w:rPr>
        <w:t>，刷素材 → 打造装备 → 卖钱 → 升级店铺 → 打造更好的装备。</w:t>
      </w:r>
      <w:r>
        <w:rPr>
          <w:rFonts w:ascii="微软雅黑" w:hAnsi="微软雅黑" w:eastAsia="微软雅黑"/>
          <w:b w:val="0"/>
          <w:sz w:val="22"/>
          <w:lang w:val="en-US" w:eastAsia="zh-CN"/>
        </w:rPr>
        <w:t>这是嵌套在战斗循环之外的第二层循环。战斗掉落的素材和金币，不</w:t>
      </w:r>
      <w:r>
        <w:rPr>
          <w:rFonts w:hint="eastAsia"/>
          <w:b w:val="0"/>
          <w:sz w:val="22"/>
          <w:lang w:val="en-US" w:eastAsia="zh-CN"/>
        </w:rPr>
        <w:t>仅仅</w:t>
      </w:r>
      <w:r>
        <w:rPr>
          <w:rFonts w:ascii="微软雅黑" w:hAnsi="微软雅黑" w:eastAsia="微软雅黑"/>
          <w:b w:val="0"/>
          <w:sz w:val="22"/>
          <w:lang w:val="en-US" w:eastAsia="zh-CN"/>
        </w:rPr>
        <w:t>直接让角色变强，而是投入到武器店的打造系统中</w:t>
      </w:r>
      <w:r>
        <w:rPr>
          <w:rFonts w:hint="eastAsia"/>
          <w:b w:val="0"/>
          <w:sz w:val="22"/>
          <w:lang w:val="en-US" w:eastAsia="zh-CN"/>
        </w:rPr>
        <w:t>，</w:t>
      </w:r>
      <w:r>
        <w:rPr>
          <w:rFonts w:ascii="微软雅黑" w:hAnsi="微软雅黑" w:eastAsia="微软雅黑"/>
          <w:b w:val="0"/>
          <w:sz w:val="22"/>
          <w:lang w:val="en-US" w:eastAsia="zh-CN"/>
        </w:rPr>
        <w:t>用素材和金币打造各种装备，然后把装备卖给 NPC 顾客</w:t>
      </w:r>
      <w:r>
        <w:rPr>
          <w:rFonts w:hint="eastAsia"/>
          <w:b w:val="0"/>
          <w:sz w:val="22"/>
          <w:lang w:val="en-US" w:eastAsia="zh-CN"/>
        </w:rPr>
        <w:t>（可开发联机交易功能）</w:t>
      </w:r>
      <w:r>
        <w:rPr>
          <w:rFonts w:ascii="微软雅黑" w:hAnsi="微软雅黑" w:eastAsia="微软雅黑"/>
          <w:b w:val="0"/>
          <w:sz w:val="22"/>
          <w:lang w:val="en-US" w:eastAsia="zh-CN"/>
        </w:rPr>
        <w:t>、或者完成订单来赚取更多金币；赚来的金币又用来升级店铺、解锁更高级的打造配方，打造出更好的装备。</w:t>
      </w:r>
    </w:p>
    <w:p w14:paraId="44C65251">
      <w:pPr>
        <w:spacing w:line="360" w:lineRule="auto"/>
        <w:rPr>
          <w:rFonts w:ascii="微软雅黑" w:hAnsi="微软雅黑" w:eastAsia="微软雅黑"/>
          <w:b w:val="0"/>
          <w:sz w:val="22"/>
          <w:lang w:val="en-US" w:eastAsia="zh-CN"/>
        </w:rPr>
      </w:pPr>
      <w:r>
        <w:rPr>
          <w:rFonts w:ascii="微软雅黑" w:hAnsi="微软雅黑" w:eastAsia="微软雅黑"/>
          <w:b w:val="0"/>
          <w:sz w:val="22"/>
          <w:lang w:val="en-US" w:eastAsia="zh-CN"/>
        </w:rPr>
        <w:t>两个循环不是独立的，而是互相喂饭的关系：战斗循环为经营循环提供原材料（素材、金币、宝箱装备）经营循环反过来又强化战斗循环（打造的装备可以自己穿，店铺升级带来的经济优势可以更快地积累资源）玩家在任何一个时间点，都可以选择把资源投入到哪边，有选择的空间。</w:t>
      </w:r>
    </w:p>
    <w:p w14:paraId="18AEB230">
      <w:pPr>
        <w:spacing w:line="360" w:lineRule="auto"/>
        <w:rPr>
          <w:rFonts w:ascii="微软雅黑" w:hAnsi="微软雅黑" w:eastAsia="微软雅黑"/>
          <w:b w:val="0"/>
          <w:sz w:val="22"/>
          <w:lang w:val="en-US" w:eastAsia="zh-CN"/>
        </w:rPr>
      </w:pPr>
      <w:r>
        <w:rPr>
          <w:rFonts w:hint="eastAsia"/>
          <w:b w:val="0"/>
          <w:sz w:val="22"/>
          <w:lang w:val="en-US" w:eastAsia="zh-CN"/>
        </w:rPr>
        <w:t>同时</w:t>
      </w:r>
      <w:r>
        <w:rPr>
          <w:rFonts w:ascii="微软雅黑" w:hAnsi="微软雅黑" w:eastAsia="微软雅黑"/>
          <w:b w:val="0"/>
          <w:sz w:val="22"/>
          <w:lang w:val="en-US" w:eastAsia="zh-CN"/>
        </w:rPr>
        <w:t>多线并行设计</w:t>
      </w:r>
      <w:r>
        <w:rPr>
          <w:rFonts w:hint="eastAsia"/>
          <w:b w:val="0"/>
          <w:sz w:val="22"/>
          <w:lang w:val="en-US" w:eastAsia="zh-CN"/>
        </w:rPr>
        <w:t>：</w:t>
      </w:r>
      <w:r>
        <w:rPr>
          <w:rFonts w:ascii="微软雅黑" w:hAnsi="微软雅黑" w:eastAsia="微软雅黑"/>
          <w:b w:val="0"/>
          <w:sz w:val="22"/>
          <w:lang w:val="en-US" w:eastAsia="zh-CN"/>
        </w:rPr>
        <w:t>等级线、技能线、装备线、店铺线、地图推进线——五条成长线并行。这条线卡了，还有那条线可以升。玩家永远有事可做，永远不会卡关无事可做。</w:t>
      </w:r>
    </w:p>
    <w:p w14:paraId="417352FF">
      <w:pPr>
        <w:spacing w:line="360" w:lineRule="auto"/>
        <w:rPr>
          <w:rFonts w:ascii="微软雅黑" w:hAnsi="微软雅黑" w:eastAsia="微软雅黑"/>
          <w:b w:val="0"/>
          <w:sz w:val="22"/>
          <w:lang w:val="en-US" w:eastAsia="zh-CN"/>
        </w:rPr>
      </w:pPr>
      <w:r>
        <w:rPr>
          <w:rFonts w:ascii="微软雅黑" w:hAnsi="微软雅黑" w:eastAsia="微软雅黑"/>
          <w:b w:val="0"/>
          <w:sz w:val="22"/>
          <w:lang w:val="en-US" w:eastAsia="zh-CN"/>
        </w:rPr>
        <w:t>所有数值都遵循简单的公式，</w:t>
      </w:r>
      <w:r>
        <w:rPr>
          <w:rFonts w:hint="eastAsia"/>
          <w:b w:val="0"/>
          <w:sz w:val="22"/>
          <w:lang w:val="en-US" w:eastAsia="zh-CN"/>
        </w:rPr>
        <w:t>玩家</w:t>
      </w:r>
      <w:r>
        <w:rPr>
          <w:rFonts w:ascii="微软雅黑" w:hAnsi="微软雅黑" w:eastAsia="微软雅黑"/>
          <w:b w:val="0"/>
          <w:sz w:val="22"/>
          <w:lang w:val="en-US" w:eastAsia="zh-CN"/>
        </w:rPr>
        <w:t>好理解好预期，而是把复杂度藏在系统之间的交织里，而不是堆在表面上</w:t>
      </w:r>
      <w:r>
        <w:rPr>
          <w:rFonts w:hint="eastAsia"/>
          <w:b w:val="0"/>
          <w:sz w:val="22"/>
          <w:lang w:val="en-US" w:eastAsia="zh-CN"/>
        </w:rPr>
        <w:t>，比如装备结合技能的bd</w:t>
      </w:r>
      <w:r>
        <w:rPr>
          <w:rFonts w:ascii="微软雅黑" w:hAnsi="微软雅黑" w:eastAsia="微软雅黑"/>
          <w:b w:val="0"/>
          <w:sz w:val="22"/>
          <w:lang w:val="en-US" w:eastAsia="zh-CN"/>
        </w:rPr>
        <w:t>。</w:t>
      </w:r>
    </w:p>
    <w:p w14:paraId="4309B170">
      <w:pPr>
        <w:spacing w:line="360" w:lineRule="auto"/>
        <w:rPr>
          <w:rFonts w:ascii="微软雅黑" w:hAnsi="微软雅黑" w:eastAsia="微软雅黑"/>
          <w:b w:val="0"/>
          <w:sz w:val="22"/>
          <w:lang w:val="en-US" w:eastAsia="zh-CN"/>
        </w:rPr>
      </w:pPr>
    </w:p>
    <w:p w14:paraId="10AB815C">
      <w:pPr>
        <w:pStyle w:val="4"/>
        <w:rPr>
          <w:rFonts w:hint="eastAsia" w:ascii="微软雅黑" w:hAnsi="微软雅黑" w:eastAsia="微软雅黑"/>
          <w:color w:val="4472C4"/>
          <w:lang w:val="en-US" w:eastAsia="zh-CN"/>
        </w:rPr>
      </w:pPr>
      <w:r>
        <w:rPr>
          <w:rFonts w:ascii="微软雅黑" w:hAnsi="微软雅黑" w:eastAsia="微软雅黑"/>
          <w:color w:val="4472C4"/>
        </w:rPr>
        <w:t>1.3 设计</w:t>
      </w:r>
      <w:r>
        <w:rPr>
          <w:rFonts w:hint="eastAsia" w:ascii="微软雅黑" w:hAnsi="微软雅黑" w:eastAsia="微软雅黑"/>
          <w:color w:val="4472C4"/>
          <w:lang w:val="en-US" w:eastAsia="zh-CN"/>
        </w:rPr>
        <w:t>目的</w:t>
      </w:r>
    </w:p>
    <w:p w14:paraId="40C23020">
      <w:pPr>
        <w:pStyle w:val="5"/>
        <w:bidi w:val="0"/>
        <w:rPr>
          <w:lang w:val="en-US" w:eastAsia="zh-CN"/>
        </w:rPr>
      </w:pPr>
      <w:r>
        <w:rPr>
          <w:rFonts w:hint="eastAsia"/>
          <w:lang w:val="en-US" w:eastAsia="zh-CN"/>
        </w:rPr>
        <w:t>1.3.1设计武器店经营系统</w:t>
      </w:r>
    </w:p>
    <w:p w14:paraId="7021C059">
      <w:pPr>
        <w:spacing w:line="360" w:lineRule="auto"/>
        <w:rPr>
          <w:rFonts w:ascii="微软雅黑" w:hAnsi="微软雅黑" w:eastAsia="微软雅黑"/>
          <w:b w:val="0"/>
          <w:sz w:val="22"/>
          <w:lang w:val="en-US" w:eastAsia="zh-CN"/>
        </w:rPr>
      </w:pPr>
      <w:r>
        <w:rPr>
          <w:rFonts w:ascii="微软雅黑" w:hAnsi="微软雅黑" w:eastAsia="微软雅黑"/>
          <w:b w:val="0"/>
          <w:sz w:val="22"/>
          <w:lang w:val="en-US" w:eastAsia="zh-CN"/>
        </w:rPr>
        <w:t>1. 解决放置游戏玩家上线领完收益，就没事干了，只能关掉继续挂。而武器店给了玩家上线后的决策内容：上线看看有什么顾客、打造几件装备、完成订单、升级一下店铺。每次上线都有事情可以操作，停留时间变长，留存好。</w:t>
      </w:r>
    </w:p>
    <w:p w14:paraId="3BCD73D1">
      <w:pPr>
        <w:spacing w:line="360" w:lineRule="auto"/>
        <w:rPr>
          <w:rFonts w:ascii="微软雅黑" w:hAnsi="微软雅黑" w:eastAsia="微软雅黑"/>
          <w:b w:val="0"/>
          <w:sz w:val="22"/>
          <w:lang w:val="en-US" w:eastAsia="zh-CN"/>
        </w:rPr>
      </w:pPr>
      <w:r>
        <w:rPr>
          <w:rFonts w:ascii="微软雅黑" w:hAnsi="微软雅黑" w:eastAsia="微软雅黑"/>
          <w:b w:val="0"/>
          <w:sz w:val="22"/>
          <w:lang w:val="en-US" w:eastAsia="zh-CN"/>
        </w:rPr>
        <w:t>2. 给掉落物赋予二次价值</w:t>
      </w:r>
      <w:r>
        <w:rPr>
          <w:rFonts w:hint="eastAsia"/>
          <w:b w:val="0"/>
          <w:sz w:val="22"/>
          <w:lang w:val="en-US" w:eastAsia="zh-CN"/>
        </w:rPr>
        <w:t>。</w:t>
      </w:r>
      <w:r>
        <w:rPr>
          <w:rFonts w:ascii="微软雅黑" w:hAnsi="微软雅黑" w:eastAsia="微软雅黑"/>
          <w:b w:val="0"/>
          <w:sz w:val="22"/>
          <w:lang w:val="en-US" w:eastAsia="zh-CN"/>
        </w:rPr>
        <w:t>如果只有战斗系统，那装备多了就是卖店，素材也没用处，玩家很快会觉得 "掉的东西都没用"。加了武器店后，所有掉落都有了第二重用途：白装可以卖给 NPC 赚差价，素材可以用来打造，甚至蓝装紫装都可以选择 "自己穿" 还是 "卖个好价钱"。每一件掉落都变得有意义，挂机的获得感更强。</w:t>
      </w:r>
    </w:p>
    <w:p w14:paraId="7EFD7E96">
      <w:pPr>
        <w:spacing w:line="360" w:lineRule="auto"/>
        <w:rPr>
          <w:rFonts w:ascii="微软雅黑" w:hAnsi="微软雅黑" w:eastAsia="微软雅黑"/>
          <w:b w:val="0"/>
          <w:sz w:val="22"/>
          <w:lang w:val="en-US" w:eastAsia="zh-CN"/>
        </w:rPr>
      </w:pPr>
      <w:r>
        <w:rPr>
          <w:rFonts w:ascii="微软雅黑" w:hAnsi="微软雅黑" w:eastAsia="微软雅黑"/>
          <w:b w:val="0"/>
          <w:sz w:val="22"/>
          <w:lang w:val="en-US" w:eastAsia="zh-CN"/>
        </w:rPr>
        <w:t>3. 增加第二条成长线，避免卡关焦虑</w:t>
      </w:r>
      <w:r>
        <w:rPr>
          <w:rFonts w:hint="eastAsia"/>
          <w:b w:val="0"/>
          <w:sz w:val="22"/>
          <w:lang w:val="en-US" w:eastAsia="zh-CN"/>
        </w:rPr>
        <w:t>。</w:t>
      </w:r>
      <w:r>
        <w:rPr>
          <w:rFonts w:ascii="微软雅黑" w:hAnsi="微软雅黑" w:eastAsia="微软雅黑"/>
          <w:b w:val="0"/>
          <w:sz w:val="22"/>
          <w:lang w:val="en-US" w:eastAsia="zh-CN"/>
        </w:rPr>
        <w:t>纯战斗的放置游戏，卡等级卡装备的时候，玩家就只能干等着，很容易弃坑。有了武器店这条线，就算战斗卡主了，玩家还可以升店铺、练打造、攒金币。永远有事情可以做，永远有成长在发生，玩家就不会觉得 "卡住了没意思"。</w:t>
      </w:r>
    </w:p>
    <w:p w14:paraId="210D1FE6">
      <w:pPr>
        <w:spacing w:line="360" w:lineRule="auto"/>
        <w:rPr>
          <w:rFonts w:ascii="微软雅黑" w:hAnsi="微软雅黑" w:eastAsia="微软雅黑"/>
          <w:b w:val="0"/>
          <w:sz w:val="22"/>
          <w:lang w:val="en-US" w:eastAsia="zh-CN"/>
        </w:rPr>
      </w:pPr>
      <w:r>
        <w:rPr>
          <w:rFonts w:ascii="微软雅黑" w:hAnsi="微软雅黑" w:eastAsia="微软雅黑"/>
          <w:b w:val="0"/>
          <w:sz w:val="22"/>
          <w:lang w:val="en-US" w:eastAsia="zh-CN"/>
        </w:rPr>
        <w:t>4. 丰富决策深度，从 "挂机游戏" 变成 "经营游戏"</w:t>
      </w:r>
    </w:p>
    <w:p w14:paraId="347B6701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 xml:space="preserve"> 前期上手简单，后期有深度</w:t>
      </w:r>
    </w:p>
    <w:p w14:paraId="5502CB2A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• 多条成长线并行，永远有追求</w:t>
      </w:r>
    </w:p>
    <w:p w14:paraId="6044C44E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• 离线也有收益，上线有事可做</w:t>
      </w:r>
    </w:p>
    <w:p w14:paraId="1F523FD8">
      <w:pPr>
        <w:spacing w:line="360" w:lineRule="auto"/>
        <w:rPr>
          <w:rFonts w:ascii="微软雅黑" w:hAnsi="微软雅黑" w:eastAsia="微软雅黑"/>
          <w:b w:val="0"/>
          <w:sz w:val="22"/>
        </w:rPr>
      </w:pPr>
      <w:r>
        <w:rPr>
          <w:rFonts w:ascii="微软雅黑" w:hAnsi="微软雅黑" w:eastAsia="微软雅黑"/>
          <w:b w:val="0"/>
          <w:sz w:val="22"/>
        </w:rPr>
        <w:t>• BD构筑带来策略深度和重复可玩性</w:t>
      </w:r>
    </w:p>
    <w:p w14:paraId="3B351AB8">
      <w:pPr>
        <w:rPr>
          <w:rFonts w:ascii="微软雅黑" w:hAnsi="微软雅黑" w:eastAsia="微软雅黑"/>
          <w:b w:val="0"/>
          <w:sz w:val="22"/>
        </w:rPr>
      </w:pPr>
      <w:r>
        <w:rPr>
          <w:rFonts w:ascii="微软雅黑" w:hAnsi="微软雅黑" w:eastAsia="微软雅黑"/>
          <w:b w:val="0"/>
          <w:sz w:val="22"/>
        </w:rPr>
        <w:br w:type="page"/>
      </w:r>
    </w:p>
    <w:p w14:paraId="6CF1CC40">
      <w:pPr>
        <w:pStyle w:val="3"/>
      </w:pPr>
      <w:r>
        <w:rPr>
          <w:rFonts w:ascii="微软雅黑" w:hAnsi="微软雅黑" w:eastAsia="微软雅黑"/>
          <w:color w:val="2E75B6"/>
        </w:rPr>
        <w:t>二、玩家属性系统</w:t>
      </w:r>
    </w:p>
    <w:p w14:paraId="71A35CBB"/>
    <w:p w14:paraId="7B861D78">
      <w:pPr>
        <w:pStyle w:val="4"/>
      </w:pPr>
      <w:r>
        <w:rPr>
          <w:rFonts w:ascii="微软雅黑" w:hAnsi="微软雅黑" w:eastAsia="微软雅黑"/>
          <w:color w:val="4472C4"/>
        </w:rPr>
        <w:t>2.1 初始属性表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4320"/>
      </w:tblGrid>
      <w:tr w14:paraId="24A62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4472C4"/>
          </w:tcPr>
          <w:p w14:paraId="5ED8420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属性</w:t>
            </w:r>
          </w:p>
        </w:tc>
        <w:tc>
          <w:tcPr>
            <w:tcW w:w="1728" w:type="dxa"/>
            <w:shd w:val="clear" w:color="auto" w:fill="4472C4"/>
          </w:tcPr>
          <w:p w14:paraId="2555B8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初始值</w:t>
            </w:r>
          </w:p>
        </w:tc>
        <w:tc>
          <w:tcPr>
            <w:tcW w:w="4320" w:type="dxa"/>
            <w:shd w:val="clear" w:color="auto" w:fill="4472C4"/>
          </w:tcPr>
          <w:p w14:paraId="5D28C7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38ACC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DF79D6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等级</w:t>
            </w:r>
          </w:p>
        </w:tc>
        <w:tc>
          <w:tcPr>
            <w:tcW w:w="1728" w:type="dxa"/>
          </w:tcPr>
          <w:p w14:paraId="5D62279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1级</w:t>
            </w:r>
          </w:p>
        </w:tc>
        <w:tc>
          <w:tcPr>
            <w:tcW w:w="4320" w:type="dxa"/>
          </w:tcPr>
          <w:p w14:paraId="2CC3D2F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玩家初始等级</w:t>
            </w:r>
          </w:p>
        </w:tc>
      </w:tr>
      <w:tr w14:paraId="163ED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389A8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金币</w:t>
            </w:r>
          </w:p>
        </w:tc>
        <w:tc>
          <w:tcPr>
            <w:tcW w:w="1728" w:type="dxa"/>
          </w:tcPr>
          <w:p w14:paraId="2772F2B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100</w:t>
            </w:r>
          </w:p>
        </w:tc>
        <w:tc>
          <w:tcPr>
            <w:tcW w:w="4320" w:type="dxa"/>
          </w:tcPr>
          <w:p w14:paraId="776E29F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初始启动资金</w:t>
            </w:r>
          </w:p>
        </w:tc>
      </w:tr>
      <w:tr w14:paraId="44565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AC27E1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钻石</w:t>
            </w:r>
          </w:p>
        </w:tc>
        <w:tc>
          <w:tcPr>
            <w:tcW w:w="1728" w:type="dxa"/>
          </w:tcPr>
          <w:p w14:paraId="60E169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0</w:t>
            </w:r>
          </w:p>
        </w:tc>
        <w:tc>
          <w:tcPr>
            <w:tcW w:w="4320" w:type="dxa"/>
          </w:tcPr>
          <w:p w14:paraId="447A1D8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付费货币（预留）</w:t>
            </w:r>
          </w:p>
        </w:tc>
      </w:tr>
      <w:tr w14:paraId="490BE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748CE9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技能点</w:t>
            </w:r>
          </w:p>
        </w:tc>
        <w:tc>
          <w:tcPr>
            <w:tcW w:w="1728" w:type="dxa"/>
          </w:tcPr>
          <w:p w14:paraId="5F2939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w="4320" w:type="dxa"/>
          </w:tcPr>
          <w:p w14:paraId="32A1BB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初始赠送1点，用于解锁第一个技能</w:t>
            </w:r>
          </w:p>
        </w:tc>
      </w:tr>
      <w:tr w14:paraId="71D9B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A6E0EE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攻击力</w:t>
            </w:r>
          </w:p>
        </w:tc>
        <w:tc>
          <w:tcPr>
            <w:tcW w:w="1728" w:type="dxa"/>
          </w:tcPr>
          <w:p w14:paraId="4CF162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w="4320" w:type="dxa"/>
          </w:tcPr>
          <w:p w14:paraId="6CC8DAE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基础攻击</w:t>
            </w:r>
          </w:p>
        </w:tc>
      </w:tr>
      <w:tr w14:paraId="7C052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BC1EA2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防御力</w:t>
            </w:r>
          </w:p>
        </w:tc>
        <w:tc>
          <w:tcPr>
            <w:tcW w:w="1728" w:type="dxa"/>
          </w:tcPr>
          <w:p w14:paraId="30EDA0F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w="4320" w:type="dxa"/>
          </w:tcPr>
          <w:p w14:paraId="0C70E04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基础防御</w:t>
            </w:r>
          </w:p>
        </w:tc>
      </w:tr>
      <w:tr w14:paraId="50088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320891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生命值</w:t>
            </w:r>
          </w:p>
        </w:tc>
        <w:tc>
          <w:tcPr>
            <w:tcW w:w="1728" w:type="dxa"/>
          </w:tcPr>
          <w:p w14:paraId="44AB30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100</w:t>
            </w:r>
          </w:p>
        </w:tc>
        <w:tc>
          <w:tcPr>
            <w:tcW w:w="4320" w:type="dxa"/>
          </w:tcPr>
          <w:p w14:paraId="1A9657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基础HP</w:t>
            </w:r>
          </w:p>
        </w:tc>
      </w:tr>
      <w:tr w14:paraId="0B9B6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0D5FEC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攻击速度</w:t>
            </w:r>
          </w:p>
        </w:tc>
        <w:tc>
          <w:tcPr>
            <w:tcW w:w="1728" w:type="dxa"/>
          </w:tcPr>
          <w:p w14:paraId="1161E6A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1.0</w:t>
            </w:r>
          </w:p>
        </w:tc>
        <w:tc>
          <w:tcPr>
            <w:tcW w:w="4320" w:type="dxa"/>
          </w:tcPr>
          <w:p w14:paraId="243E2D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每秒攻击次数</w:t>
            </w:r>
          </w:p>
        </w:tc>
      </w:tr>
      <w:tr w14:paraId="44A96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016009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暴击率</w:t>
            </w:r>
          </w:p>
        </w:tc>
        <w:tc>
          <w:tcPr>
            <w:tcW w:w="1728" w:type="dxa"/>
          </w:tcPr>
          <w:p w14:paraId="4362C2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5%</w:t>
            </w:r>
          </w:p>
        </w:tc>
        <w:tc>
          <w:tcPr>
            <w:tcW w:w="4320" w:type="dxa"/>
          </w:tcPr>
          <w:p w14:paraId="15AA692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基础暴击概率</w:t>
            </w:r>
          </w:p>
        </w:tc>
      </w:tr>
      <w:tr w14:paraId="6FABB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861CFA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暴击伤害</w:t>
            </w:r>
          </w:p>
        </w:tc>
        <w:tc>
          <w:tcPr>
            <w:tcW w:w="1728" w:type="dxa"/>
          </w:tcPr>
          <w:p w14:paraId="5F710D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150%</w:t>
            </w:r>
          </w:p>
        </w:tc>
        <w:tc>
          <w:tcPr>
            <w:tcW w:w="4320" w:type="dxa"/>
          </w:tcPr>
          <w:p w14:paraId="78F47FD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暴击时的伤害倍率</w:t>
            </w:r>
          </w:p>
        </w:tc>
      </w:tr>
      <w:tr w14:paraId="7D786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78C11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背包容量</w:t>
            </w:r>
          </w:p>
        </w:tc>
        <w:tc>
          <w:tcPr>
            <w:tcW w:w="1728" w:type="dxa"/>
          </w:tcPr>
          <w:p w14:paraId="58495B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50格</w:t>
            </w:r>
          </w:p>
        </w:tc>
        <w:tc>
          <w:tcPr>
            <w:tcW w:w="4320" w:type="dxa"/>
          </w:tcPr>
          <w:p w14:paraId="749744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初始背包上限</w:t>
            </w:r>
          </w:p>
        </w:tc>
      </w:tr>
    </w:tbl>
    <w:p w14:paraId="5CF5130A"/>
    <w:p w14:paraId="233C2A89">
      <w:pPr>
        <w:pStyle w:val="5"/>
      </w:pPr>
      <w:r>
        <w:rPr>
          <w:rFonts w:ascii="微软雅黑" w:hAnsi="微软雅黑" w:eastAsia="微软雅黑"/>
          <w:color w:val="5B9BD5"/>
        </w:rPr>
        <w:t>设计原理</w:t>
      </w:r>
    </w:p>
    <w:p w14:paraId="42CA53B0">
      <w:pPr>
        <w:spacing w:line="360" w:lineRule="auto"/>
        <w:ind w:left="288"/>
      </w:pPr>
      <w:r>
        <w:rPr>
          <w:rFonts w:ascii="微软雅黑" w:hAnsi="微软雅黑" w:eastAsia="微软雅黑"/>
          <w:b/>
          <w:color w:val="2E75B6"/>
          <w:sz w:val="22"/>
        </w:rPr>
        <w:t>1. 低门槛起步：</w:t>
      </w:r>
      <w:r>
        <w:rPr>
          <w:rFonts w:ascii="微软雅黑" w:hAnsi="微软雅黑" w:eastAsia="微软雅黑"/>
          <w:sz w:val="22"/>
        </w:rPr>
        <w:t>初始属性简单，玩家一眼就能看懂，不需要复杂的新手教学就能开始游戏。100金币刚好可以打造2件普通装备，让玩家立刻体验经营玩法。</w:t>
      </w:r>
    </w:p>
    <w:p w14:paraId="6118A131">
      <w:pPr>
        <w:spacing w:line="360" w:lineRule="auto"/>
        <w:ind w:left="288"/>
      </w:pPr>
      <w:r>
        <w:rPr>
          <w:rFonts w:ascii="微软雅黑" w:hAnsi="微软雅黑" w:eastAsia="微软雅黑"/>
          <w:b/>
          <w:color w:val="2E75B6"/>
          <w:sz w:val="22"/>
        </w:rPr>
        <w:t>2. 属性维度丰富：</w:t>
      </w:r>
      <w:r>
        <w:rPr>
          <w:rFonts w:ascii="微软雅黑" w:hAnsi="微软雅黑" w:eastAsia="微软雅黑"/>
          <w:sz w:val="22"/>
        </w:rPr>
        <w:t>攻击、防御、HP、攻速、暴击、暴伤6个基础维度，为后续装备和技能系统提供足够的搭配空间，支撑BD构筑深度。</w:t>
      </w:r>
    </w:p>
    <w:p w14:paraId="32B8C930">
      <w:pPr>
        <w:spacing w:line="360" w:lineRule="auto"/>
        <w:ind w:left="288"/>
      </w:pPr>
      <w:r>
        <w:rPr>
          <w:rFonts w:ascii="微软雅黑" w:hAnsi="微软雅黑" w:eastAsia="微软雅黑"/>
          <w:b/>
          <w:color w:val="2E75B6"/>
          <w:sz w:val="22"/>
        </w:rPr>
        <w:t>3. 技能点设计：</w:t>
      </w:r>
      <w:r>
        <w:rPr>
          <w:rFonts w:ascii="微软雅黑" w:hAnsi="微软雅黑" w:eastAsia="微软雅黑"/>
          <w:sz w:val="22"/>
        </w:rPr>
        <w:t>初始赠送1点技能点，让玩家进入游戏立刻就能做第一个选择（解锁哪个技能），而不是要等升级才有决策点。</w:t>
      </w:r>
    </w:p>
    <w:p w14:paraId="7CB8A7AD">
      <w:pPr>
        <w:spacing w:line="360" w:lineRule="auto"/>
        <w:ind w:left="288"/>
      </w:pPr>
      <w:r>
        <w:rPr>
          <w:rFonts w:ascii="微软雅黑" w:hAnsi="微软雅黑" w:eastAsia="微软雅黑"/>
          <w:b/>
          <w:color w:val="2E75B6"/>
          <w:sz w:val="22"/>
        </w:rPr>
        <w:t>4. 背包限制：</w:t>
      </w:r>
      <w:r>
        <w:rPr>
          <w:rFonts w:ascii="微软雅黑" w:hAnsi="微软雅黑" w:eastAsia="微软雅黑"/>
          <w:sz w:val="22"/>
        </w:rPr>
        <w:t>50格初始容量是一个精心设计的数值——既不会一开始就满，也会在玩几个小时后遇到容量问题，促使玩家升级仓库，形成另一条成长线。</w:t>
      </w:r>
    </w:p>
    <w:p w14:paraId="30A7DED8">
      <w:r>
        <w:br w:type="page"/>
      </w:r>
    </w:p>
    <w:p w14:paraId="7C3AC471">
      <w:pPr>
        <w:pStyle w:val="3"/>
      </w:pPr>
      <w:r>
        <w:rPr>
          <w:rFonts w:ascii="微软雅黑" w:hAnsi="微软雅黑" w:eastAsia="微软雅黑"/>
          <w:color w:val="2E75B6"/>
        </w:rPr>
        <w:t>三、等级与经验系统</w:t>
      </w:r>
    </w:p>
    <w:p w14:paraId="20F207C3"/>
    <w:p w14:paraId="237FFD54">
      <w:pPr>
        <w:pStyle w:val="4"/>
      </w:pPr>
      <w:r>
        <w:rPr>
          <w:rFonts w:ascii="微软雅黑" w:hAnsi="微软雅黑" w:eastAsia="微软雅黑"/>
          <w:color w:val="4472C4"/>
        </w:rPr>
        <w:t>3.1 经验公式</w:t>
      </w:r>
    </w:p>
    <w:p w14:paraId="0183DC8B">
      <w:pPr>
        <w:spacing w:line="360" w:lineRule="auto"/>
      </w:pPr>
      <w:r>
        <w:rPr>
          <w:rFonts w:ascii="微软雅黑" w:hAnsi="微软雅黑" w:eastAsia="微软雅黑"/>
          <w:b/>
          <w:sz w:val="22"/>
        </w:rPr>
        <w:t>所需经验 = 100 × 1.5^(等级-1)</w:t>
      </w:r>
    </w:p>
    <w:p w14:paraId="2BCB833E"/>
    <w:p w14:paraId="7BE68DD7">
      <w:pPr>
        <w:pStyle w:val="4"/>
      </w:pPr>
      <w:r>
        <w:rPr>
          <w:rFonts w:ascii="微软雅黑" w:hAnsi="微软雅黑" w:eastAsia="微软雅黑"/>
          <w:color w:val="4472C4"/>
        </w:rPr>
        <w:t>3.2 升级经验表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728"/>
        <w:gridCol w:w="1728"/>
        <w:gridCol w:w="2160"/>
      </w:tblGrid>
      <w:tr w14:paraId="5F642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40" w:type="dxa"/>
            <w:shd w:val="clear" w:color="auto" w:fill="4472C4"/>
          </w:tcPr>
          <w:p w14:paraId="555F27B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等级</w:t>
            </w:r>
          </w:p>
        </w:tc>
        <w:tc>
          <w:tcPr>
            <w:tcW w:w="1728" w:type="dxa"/>
            <w:shd w:val="clear" w:color="auto" w:fill="4472C4"/>
          </w:tcPr>
          <w:p w14:paraId="426867A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所需经验</w:t>
            </w:r>
          </w:p>
        </w:tc>
        <w:tc>
          <w:tcPr>
            <w:tcW w:w="1728" w:type="dxa"/>
            <w:shd w:val="clear" w:color="auto" w:fill="4472C4"/>
          </w:tcPr>
          <w:p w14:paraId="0AFBBFC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累计经验</w:t>
            </w:r>
          </w:p>
        </w:tc>
        <w:tc>
          <w:tcPr>
            <w:tcW w:w="2160" w:type="dxa"/>
            <w:shd w:val="clear" w:color="auto" w:fill="4472C4"/>
          </w:tcPr>
          <w:p w14:paraId="42E89AC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预计时间</w:t>
            </w:r>
          </w:p>
        </w:tc>
      </w:tr>
      <w:tr w14:paraId="2AD3B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F473A4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1→2</w:t>
            </w:r>
          </w:p>
        </w:tc>
        <w:tc>
          <w:tcPr>
            <w:tcW w:w="1728" w:type="dxa"/>
          </w:tcPr>
          <w:p w14:paraId="54644A3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100</w:t>
            </w:r>
          </w:p>
        </w:tc>
        <w:tc>
          <w:tcPr>
            <w:tcW w:w="1728" w:type="dxa"/>
          </w:tcPr>
          <w:p w14:paraId="3F0FC6F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100</w:t>
            </w:r>
          </w:p>
        </w:tc>
        <w:tc>
          <w:tcPr>
            <w:tcW w:w="2160" w:type="dxa"/>
          </w:tcPr>
          <w:p w14:paraId="4460841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约1分钟</w:t>
            </w:r>
          </w:p>
        </w:tc>
      </w:tr>
      <w:tr w14:paraId="56CCD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229156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2→3</w:t>
            </w:r>
          </w:p>
        </w:tc>
        <w:tc>
          <w:tcPr>
            <w:tcW w:w="1728" w:type="dxa"/>
          </w:tcPr>
          <w:p w14:paraId="7B5F3CF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150</w:t>
            </w:r>
          </w:p>
        </w:tc>
        <w:tc>
          <w:tcPr>
            <w:tcW w:w="1728" w:type="dxa"/>
          </w:tcPr>
          <w:p w14:paraId="278AF93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250</w:t>
            </w:r>
          </w:p>
        </w:tc>
        <w:tc>
          <w:tcPr>
            <w:tcW w:w="2160" w:type="dxa"/>
          </w:tcPr>
          <w:p w14:paraId="0EDAA8F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约2分钟</w:t>
            </w:r>
          </w:p>
        </w:tc>
      </w:tr>
      <w:tr w14:paraId="63D7C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3912B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3→4</w:t>
            </w:r>
          </w:p>
        </w:tc>
        <w:tc>
          <w:tcPr>
            <w:tcW w:w="1728" w:type="dxa"/>
          </w:tcPr>
          <w:p w14:paraId="3D4CB16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225</w:t>
            </w:r>
          </w:p>
        </w:tc>
        <w:tc>
          <w:tcPr>
            <w:tcW w:w="1728" w:type="dxa"/>
          </w:tcPr>
          <w:p w14:paraId="6105E0B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475</w:t>
            </w:r>
          </w:p>
        </w:tc>
        <w:tc>
          <w:tcPr>
            <w:tcW w:w="2160" w:type="dxa"/>
          </w:tcPr>
          <w:p w14:paraId="078F226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约3分钟</w:t>
            </w:r>
          </w:p>
        </w:tc>
      </w:tr>
      <w:tr w14:paraId="0670A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A0921E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4→5</w:t>
            </w:r>
          </w:p>
        </w:tc>
        <w:tc>
          <w:tcPr>
            <w:tcW w:w="1728" w:type="dxa"/>
          </w:tcPr>
          <w:p w14:paraId="765F9A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337</w:t>
            </w:r>
          </w:p>
        </w:tc>
        <w:tc>
          <w:tcPr>
            <w:tcW w:w="1728" w:type="dxa"/>
          </w:tcPr>
          <w:p w14:paraId="1E2CC9F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812</w:t>
            </w:r>
          </w:p>
        </w:tc>
        <w:tc>
          <w:tcPr>
            <w:tcW w:w="2160" w:type="dxa"/>
          </w:tcPr>
          <w:p w14:paraId="37C59C5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约5分钟</w:t>
            </w:r>
          </w:p>
        </w:tc>
      </w:tr>
      <w:tr w14:paraId="63F4E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F45CF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5→6</w:t>
            </w:r>
          </w:p>
        </w:tc>
        <w:tc>
          <w:tcPr>
            <w:tcW w:w="1728" w:type="dxa"/>
          </w:tcPr>
          <w:p w14:paraId="3A48CEE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506</w:t>
            </w:r>
          </w:p>
        </w:tc>
        <w:tc>
          <w:tcPr>
            <w:tcW w:w="1728" w:type="dxa"/>
          </w:tcPr>
          <w:p w14:paraId="20A021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1,318</w:t>
            </w:r>
          </w:p>
        </w:tc>
        <w:tc>
          <w:tcPr>
            <w:tcW w:w="2160" w:type="dxa"/>
          </w:tcPr>
          <w:p w14:paraId="6325DAF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约8分钟</w:t>
            </w:r>
          </w:p>
        </w:tc>
      </w:tr>
      <w:tr w14:paraId="3051D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1A206B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6→7</w:t>
            </w:r>
          </w:p>
        </w:tc>
        <w:tc>
          <w:tcPr>
            <w:tcW w:w="1728" w:type="dxa"/>
          </w:tcPr>
          <w:p w14:paraId="1C73F16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759</w:t>
            </w:r>
          </w:p>
        </w:tc>
        <w:tc>
          <w:tcPr>
            <w:tcW w:w="1728" w:type="dxa"/>
          </w:tcPr>
          <w:p w14:paraId="58617D8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2,077</w:t>
            </w:r>
          </w:p>
        </w:tc>
        <w:tc>
          <w:tcPr>
            <w:tcW w:w="2160" w:type="dxa"/>
          </w:tcPr>
          <w:p w14:paraId="5ADF264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约12分钟</w:t>
            </w:r>
          </w:p>
        </w:tc>
      </w:tr>
      <w:tr w14:paraId="5DE1B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2BF9F6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7→8</w:t>
            </w:r>
          </w:p>
        </w:tc>
        <w:tc>
          <w:tcPr>
            <w:tcW w:w="1728" w:type="dxa"/>
          </w:tcPr>
          <w:p w14:paraId="342EE2D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1,139</w:t>
            </w:r>
          </w:p>
        </w:tc>
        <w:tc>
          <w:tcPr>
            <w:tcW w:w="1728" w:type="dxa"/>
          </w:tcPr>
          <w:p w14:paraId="1CBFF21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3,216</w:t>
            </w:r>
          </w:p>
        </w:tc>
        <w:tc>
          <w:tcPr>
            <w:tcW w:w="2160" w:type="dxa"/>
          </w:tcPr>
          <w:p w14:paraId="38B23CA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约18分钟</w:t>
            </w:r>
          </w:p>
        </w:tc>
      </w:tr>
      <w:tr w14:paraId="0913C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CC802C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8→9</w:t>
            </w:r>
          </w:p>
        </w:tc>
        <w:tc>
          <w:tcPr>
            <w:tcW w:w="1728" w:type="dxa"/>
          </w:tcPr>
          <w:p w14:paraId="23045AE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1,708</w:t>
            </w:r>
          </w:p>
        </w:tc>
        <w:tc>
          <w:tcPr>
            <w:tcW w:w="1728" w:type="dxa"/>
          </w:tcPr>
          <w:p w14:paraId="1D65DA0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4,924</w:t>
            </w:r>
          </w:p>
        </w:tc>
        <w:tc>
          <w:tcPr>
            <w:tcW w:w="2160" w:type="dxa"/>
          </w:tcPr>
          <w:p w14:paraId="7900810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约28分钟</w:t>
            </w:r>
          </w:p>
        </w:tc>
      </w:tr>
      <w:tr w14:paraId="14B22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E6164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9→10</w:t>
            </w:r>
          </w:p>
        </w:tc>
        <w:tc>
          <w:tcPr>
            <w:tcW w:w="1728" w:type="dxa"/>
          </w:tcPr>
          <w:p w14:paraId="6A3CA3F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2,562</w:t>
            </w:r>
          </w:p>
        </w:tc>
        <w:tc>
          <w:tcPr>
            <w:tcW w:w="1728" w:type="dxa"/>
          </w:tcPr>
          <w:p w14:paraId="585B446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7,486</w:t>
            </w:r>
          </w:p>
        </w:tc>
        <w:tc>
          <w:tcPr>
            <w:tcW w:w="2160" w:type="dxa"/>
          </w:tcPr>
          <w:p w14:paraId="0A80554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约43分钟</w:t>
            </w:r>
          </w:p>
        </w:tc>
      </w:tr>
      <w:tr w14:paraId="2D0A7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1FCA85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10→11</w:t>
            </w:r>
          </w:p>
        </w:tc>
        <w:tc>
          <w:tcPr>
            <w:tcW w:w="1728" w:type="dxa"/>
          </w:tcPr>
          <w:p w14:paraId="026A63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3,844</w:t>
            </w:r>
          </w:p>
        </w:tc>
        <w:tc>
          <w:tcPr>
            <w:tcW w:w="1728" w:type="dxa"/>
          </w:tcPr>
          <w:p w14:paraId="45C094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11,330</w:t>
            </w:r>
          </w:p>
        </w:tc>
        <w:tc>
          <w:tcPr>
            <w:tcW w:w="2160" w:type="dxa"/>
          </w:tcPr>
          <w:p w14:paraId="18319C0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约1小时</w:t>
            </w:r>
          </w:p>
        </w:tc>
      </w:tr>
      <w:tr w14:paraId="003C3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8C5291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15→16</w:t>
            </w:r>
          </w:p>
        </w:tc>
        <w:tc>
          <w:tcPr>
            <w:tcW w:w="1728" w:type="dxa"/>
          </w:tcPr>
          <w:p w14:paraId="2CFC513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29,192</w:t>
            </w:r>
          </w:p>
        </w:tc>
        <w:tc>
          <w:tcPr>
            <w:tcW w:w="1728" w:type="dxa"/>
          </w:tcPr>
          <w:p w14:paraId="3564140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85,879</w:t>
            </w:r>
          </w:p>
        </w:tc>
        <w:tc>
          <w:tcPr>
            <w:tcW w:w="2160" w:type="dxa"/>
          </w:tcPr>
          <w:p w14:paraId="582176E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约10小时</w:t>
            </w:r>
          </w:p>
        </w:tc>
      </w:tr>
      <w:tr w14:paraId="5F20E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71901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20→21</w:t>
            </w:r>
          </w:p>
        </w:tc>
        <w:tc>
          <w:tcPr>
            <w:tcW w:w="1728" w:type="dxa"/>
          </w:tcPr>
          <w:p w14:paraId="732C86A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221,684</w:t>
            </w:r>
          </w:p>
        </w:tc>
        <w:tc>
          <w:tcPr>
            <w:tcW w:w="1728" w:type="dxa"/>
          </w:tcPr>
          <w:p w14:paraId="1D16F07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663,073</w:t>
            </w:r>
          </w:p>
        </w:tc>
        <w:tc>
          <w:tcPr>
            <w:tcW w:w="2160" w:type="dxa"/>
          </w:tcPr>
          <w:p w14:paraId="73A4445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约3天</w:t>
            </w:r>
          </w:p>
        </w:tc>
      </w:tr>
    </w:tbl>
    <w:p w14:paraId="3A999F92"/>
    <w:p w14:paraId="78A1C960">
      <w:pPr>
        <w:pStyle w:val="4"/>
      </w:pPr>
      <w:r>
        <w:rPr>
          <w:rFonts w:ascii="微软雅黑" w:hAnsi="微软雅黑" w:eastAsia="微软雅黑"/>
          <w:color w:val="4472C4"/>
        </w:rPr>
        <w:t>3.3 升级奖励</w:t>
      </w:r>
    </w:p>
    <w:p w14:paraId="1B4DFD13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• 每升1级获得1点技能点</w:t>
      </w:r>
    </w:p>
    <w:p w14:paraId="41FA8DD8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• 生命值回满</w:t>
      </w:r>
    </w:p>
    <w:p w14:paraId="6BCAAE4C"/>
    <w:p w14:paraId="5216949C">
      <w:pPr>
        <w:pStyle w:val="5"/>
      </w:pPr>
      <w:r>
        <w:rPr>
          <w:rFonts w:ascii="微软雅黑" w:hAnsi="微软雅黑" w:eastAsia="微软雅黑"/>
          <w:color w:val="5B9BD5"/>
        </w:rPr>
        <w:t xml:space="preserve"> 设计原理</w:t>
      </w:r>
    </w:p>
    <w:p w14:paraId="5A23128E">
      <w:pPr>
        <w:spacing w:line="360" w:lineRule="auto"/>
        <w:ind w:left="288"/>
      </w:pPr>
      <w:r>
        <w:rPr>
          <w:rFonts w:ascii="微软雅黑" w:hAnsi="微软雅黑" w:eastAsia="微软雅黑"/>
          <w:b/>
          <w:color w:val="2E75B6"/>
          <w:sz w:val="22"/>
        </w:rPr>
        <w:t>1. 指数增长曲线：</w:t>
      </w:r>
      <w:r>
        <w:rPr>
          <w:rFonts w:ascii="微软雅黑" w:hAnsi="微软雅黑" w:eastAsia="微软雅黑"/>
          <w:sz w:val="22"/>
        </w:rPr>
        <w:t>1.5倍是放置类游戏经过验证的黄金倍率。太低（1.2x）升级太快很快毕业，太高（2x）后期卡太久容易弃坑。1.5x刚好保持"快但不太快"的节奏。</w:t>
      </w:r>
    </w:p>
    <w:p w14:paraId="35ABADBB">
      <w:pPr>
        <w:spacing w:line="360" w:lineRule="auto"/>
        <w:ind w:left="288"/>
      </w:pPr>
      <w:r>
        <w:rPr>
          <w:rFonts w:ascii="微软雅黑" w:hAnsi="微软雅黑" w:eastAsia="微软雅黑"/>
          <w:b/>
          <w:color w:val="2E75B6"/>
          <w:sz w:val="22"/>
        </w:rPr>
        <w:t>2. 前期密集正反馈：</w:t>
      </w:r>
      <w:r>
        <w:rPr>
          <w:rFonts w:ascii="微软雅黑" w:hAnsi="微软雅黑" w:eastAsia="微软雅黑"/>
          <w:sz w:val="22"/>
        </w:rPr>
        <w:t>前10级每级只需要几分钟，玩家频繁看到升级动画和获得技能点，多巴胺持续分泌，建立游戏习惯。</w:t>
      </w:r>
    </w:p>
    <w:p w14:paraId="523FD28A">
      <w:pPr>
        <w:spacing w:line="360" w:lineRule="auto"/>
        <w:ind w:left="288"/>
      </w:pPr>
      <w:r>
        <w:rPr>
          <w:rFonts w:ascii="微软雅黑" w:hAnsi="微软雅黑" w:eastAsia="微软雅黑"/>
          <w:b/>
          <w:color w:val="2E75B6"/>
          <w:sz w:val="22"/>
        </w:rPr>
        <w:t>3. 后期长线追求：</w:t>
      </w:r>
      <w:r>
        <w:rPr>
          <w:rFonts w:ascii="微软雅黑" w:hAnsi="微软雅黑" w:eastAsia="微软雅黑"/>
          <w:sz w:val="22"/>
        </w:rPr>
        <w:t>15级以后升级需要几小时甚至几天，给玩家一个长期的目标感，支撑长线留存。</w:t>
      </w:r>
    </w:p>
    <w:p w14:paraId="372701E8">
      <w:pPr>
        <w:spacing w:line="360" w:lineRule="auto"/>
        <w:ind w:left="288"/>
      </w:pPr>
      <w:r>
        <w:rPr>
          <w:rFonts w:ascii="微软雅黑" w:hAnsi="微软雅黑" w:eastAsia="微软雅黑"/>
          <w:b/>
          <w:color w:val="2E75B6"/>
          <w:sz w:val="22"/>
        </w:rPr>
        <w:t>4. 技能点绑定等级：</w:t>
      </w:r>
      <w:r>
        <w:rPr>
          <w:rFonts w:ascii="微软雅黑" w:hAnsi="微软雅黑" w:eastAsia="微软雅黑"/>
          <w:sz w:val="22"/>
        </w:rPr>
        <w:t>每级1点技能点的设计，让等级成长直接等于"变强的选择"，而不只是数值的增加。玩家每升一级都会思考，增加参与感。</w:t>
      </w:r>
    </w:p>
    <w:p w14:paraId="6C4BA4CC">
      <w:r>
        <w:br w:type="page"/>
      </w:r>
    </w:p>
    <w:p w14:paraId="3D0846AD">
      <w:pPr>
        <w:pStyle w:val="3"/>
      </w:pPr>
      <w:r>
        <w:rPr>
          <w:rFonts w:ascii="微软雅黑" w:hAnsi="微软雅黑" w:eastAsia="微软雅黑"/>
          <w:color w:val="2E75B6"/>
        </w:rPr>
        <w:t>四、技能系统</w:t>
      </w:r>
    </w:p>
    <w:p w14:paraId="2E9455B7"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（当前技能bd还不丰富）</w:t>
      </w:r>
    </w:p>
    <w:p w14:paraId="20941D92">
      <w:pPr>
        <w:pStyle w:val="4"/>
      </w:pPr>
      <w:r>
        <w:rPr>
          <w:rFonts w:ascii="微软雅黑" w:hAnsi="微软雅黑" w:eastAsia="微软雅黑"/>
          <w:color w:val="4472C4"/>
        </w:rPr>
        <w:t>4.1 技能槽位限制</w:t>
      </w:r>
    </w:p>
    <w:p w14:paraId="4AD90E82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• 主动技能：最多装备 3 个</w:t>
      </w:r>
    </w:p>
    <w:p w14:paraId="035757CA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• 被动技能：最多装备 2 个</w:t>
      </w:r>
    </w:p>
    <w:p w14:paraId="57C88A92">
      <w:pPr>
        <w:pStyle w:val="4"/>
      </w:pPr>
      <w:r>
        <w:rPr>
          <w:rFonts w:ascii="微软雅黑" w:hAnsi="微软雅黑" w:eastAsia="微软雅黑"/>
          <w:color w:val="4472C4"/>
        </w:rPr>
        <w:t>4.2 烈焰系技能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8"/>
        <w:gridCol w:w="1144"/>
        <w:gridCol w:w="1287"/>
        <w:gridCol w:w="1429"/>
        <w:gridCol w:w="3568"/>
      </w:tblGrid>
      <w:tr w14:paraId="74E42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4472C4"/>
          </w:tcPr>
          <w:p w14:paraId="0A1826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技能名</w:t>
            </w:r>
          </w:p>
        </w:tc>
        <w:tc>
          <w:tcPr>
            <w:tcW w:w="1152" w:type="dxa"/>
            <w:shd w:val="clear" w:color="auto" w:fill="4472C4"/>
          </w:tcPr>
          <w:p w14:paraId="70DFC0F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1296" w:type="dxa"/>
            <w:shd w:val="clear" w:color="auto" w:fill="4472C4"/>
          </w:tcPr>
          <w:p w14:paraId="1B712D2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解锁等级</w:t>
            </w:r>
          </w:p>
        </w:tc>
        <w:tc>
          <w:tcPr>
            <w:tcW w:w="1440" w:type="dxa"/>
            <w:shd w:val="clear" w:color="auto" w:fill="4472C4"/>
          </w:tcPr>
          <w:p w14:paraId="550F98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技能点消耗</w:t>
            </w:r>
          </w:p>
        </w:tc>
        <w:tc>
          <w:tcPr>
            <w:tcW w:w="3600" w:type="dxa"/>
            <w:shd w:val="clear" w:color="auto" w:fill="4472C4"/>
          </w:tcPr>
          <w:p w14:paraId="0F5CE7D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效果</w:t>
            </w:r>
          </w:p>
        </w:tc>
      </w:tr>
      <w:tr w14:paraId="4F9F0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516BA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火球术</w:t>
            </w:r>
          </w:p>
        </w:tc>
        <w:tc>
          <w:tcPr>
            <w:tcW w:w="1152" w:type="dxa"/>
          </w:tcPr>
          <w:p w14:paraId="5192F1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主动</w:t>
            </w:r>
          </w:p>
        </w:tc>
        <w:tc>
          <w:tcPr>
            <w:tcW w:w="1296" w:type="dxa"/>
          </w:tcPr>
          <w:p w14:paraId="0F90CDB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1级</w:t>
            </w:r>
          </w:p>
        </w:tc>
        <w:tc>
          <w:tcPr>
            <w:tcW w:w="1440" w:type="dxa"/>
          </w:tcPr>
          <w:p w14:paraId="0C153F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1点</w:t>
            </w:r>
          </w:p>
        </w:tc>
        <w:tc>
          <w:tcPr>
            <w:tcW w:w="3600" w:type="dxa"/>
          </w:tcPr>
          <w:p w14:paraId="0F2EE39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造成150%攻击力的火焰伤害</w:t>
            </w:r>
          </w:p>
        </w:tc>
      </w:tr>
      <w:tr w14:paraId="1DB0D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915F3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燃烧光环</w:t>
            </w:r>
          </w:p>
        </w:tc>
        <w:tc>
          <w:tcPr>
            <w:tcW w:w="1152" w:type="dxa"/>
          </w:tcPr>
          <w:p w14:paraId="5D7D0D4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被动</w:t>
            </w:r>
          </w:p>
        </w:tc>
        <w:tc>
          <w:tcPr>
            <w:tcW w:w="1296" w:type="dxa"/>
          </w:tcPr>
          <w:p w14:paraId="1AB8024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3级</w:t>
            </w:r>
          </w:p>
        </w:tc>
        <w:tc>
          <w:tcPr>
            <w:tcW w:w="1440" w:type="dxa"/>
          </w:tcPr>
          <w:p w14:paraId="4BC57A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1点</w:t>
            </w:r>
          </w:p>
        </w:tc>
        <w:tc>
          <w:tcPr>
            <w:tcW w:w="3600" w:type="dxa"/>
          </w:tcPr>
          <w:p w14:paraId="7DB2D2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攻击有30%几率使敌人灼烧，每秒造成20%攻击力伤害，持续5秒</w:t>
            </w:r>
          </w:p>
        </w:tc>
      </w:tr>
      <w:tr w14:paraId="5DB01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DDA523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烈焰爆发</w:t>
            </w:r>
          </w:p>
        </w:tc>
        <w:tc>
          <w:tcPr>
            <w:tcW w:w="1152" w:type="dxa"/>
          </w:tcPr>
          <w:p w14:paraId="6255764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主动</w:t>
            </w:r>
          </w:p>
        </w:tc>
        <w:tc>
          <w:tcPr>
            <w:tcW w:w="1296" w:type="dxa"/>
          </w:tcPr>
          <w:p w14:paraId="649CC9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5级</w:t>
            </w:r>
          </w:p>
        </w:tc>
        <w:tc>
          <w:tcPr>
            <w:tcW w:w="1440" w:type="dxa"/>
          </w:tcPr>
          <w:p w14:paraId="620181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2点</w:t>
            </w:r>
          </w:p>
        </w:tc>
        <w:tc>
          <w:tcPr>
            <w:tcW w:w="3600" w:type="dxa"/>
          </w:tcPr>
          <w:p w14:paraId="4CCFD0B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造成200%攻击力范围伤害</w:t>
            </w:r>
          </w:p>
        </w:tc>
      </w:tr>
      <w:tr w14:paraId="50D5B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E190A0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火焰精通</w:t>
            </w:r>
          </w:p>
        </w:tc>
        <w:tc>
          <w:tcPr>
            <w:tcW w:w="1152" w:type="dxa"/>
          </w:tcPr>
          <w:p w14:paraId="26AB2F4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被动</w:t>
            </w:r>
          </w:p>
        </w:tc>
        <w:tc>
          <w:tcPr>
            <w:tcW w:w="1296" w:type="dxa"/>
          </w:tcPr>
          <w:p w14:paraId="5002E5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8级</w:t>
            </w:r>
          </w:p>
        </w:tc>
        <w:tc>
          <w:tcPr>
            <w:tcW w:w="1440" w:type="dxa"/>
          </w:tcPr>
          <w:p w14:paraId="12302E8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2点</w:t>
            </w:r>
          </w:p>
        </w:tc>
        <w:tc>
          <w:tcPr>
            <w:tcW w:w="3600" w:type="dxa"/>
          </w:tcPr>
          <w:p w14:paraId="31F93E3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所有火焰伤害提升25%</w:t>
            </w:r>
          </w:p>
        </w:tc>
      </w:tr>
      <w:tr w14:paraId="6B979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E94AC8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陨石坠落</w:t>
            </w:r>
          </w:p>
        </w:tc>
        <w:tc>
          <w:tcPr>
            <w:tcW w:w="1152" w:type="dxa"/>
          </w:tcPr>
          <w:p w14:paraId="3A7CC30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主动</w:t>
            </w:r>
          </w:p>
        </w:tc>
        <w:tc>
          <w:tcPr>
            <w:tcW w:w="1296" w:type="dxa"/>
          </w:tcPr>
          <w:p w14:paraId="793F23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12级</w:t>
            </w:r>
          </w:p>
        </w:tc>
        <w:tc>
          <w:tcPr>
            <w:tcW w:w="1440" w:type="dxa"/>
          </w:tcPr>
          <w:p w14:paraId="43ABCC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3点</w:t>
            </w:r>
          </w:p>
        </w:tc>
        <w:tc>
          <w:tcPr>
            <w:tcW w:w="3600" w:type="dxa"/>
          </w:tcPr>
          <w:p w14:paraId="0051368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造成300%攻击力范围伤害</w:t>
            </w:r>
          </w:p>
        </w:tc>
      </w:tr>
    </w:tbl>
    <w:p w14:paraId="0E19AAFE"/>
    <w:p w14:paraId="09F547B6">
      <w:pPr>
        <w:pStyle w:val="4"/>
      </w:pPr>
      <w:r>
        <w:rPr>
          <w:rFonts w:ascii="微软雅黑" w:hAnsi="微软雅黑" w:eastAsia="微软雅黑"/>
          <w:color w:val="4472C4"/>
        </w:rPr>
        <w:t>4.3 寒冰系技能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8"/>
        <w:gridCol w:w="1144"/>
        <w:gridCol w:w="1286"/>
        <w:gridCol w:w="1428"/>
        <w:gridCol w:w="3570"/>
      </w:tblGrid>
      <w:tr w14:paraId="3A673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4472C4"/>
          </w:tcPr>
          <w:p w14:paraId="22EC707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技能名</w:t>
            </w:r>
          </w:p>
        </w:tc>
        <w:tc>
          <w:tcPr>
            <w:tcW w:w="1152" w:type="dxa"/>
            <w:shd w:val="clear" w:color="auto" w:fill="4472C4"/>
          </w:tcPr>
          <w:p w14:paraId="6B3BAA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1296" w:type="dxa"/>
            <w:shd w:val="clear" w:color="auto" w:fill="4472C4"/>
          </w:tcPr>
          <w:p w14:paraId="54E4944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解锁等级</w:t>
            </w:r>
          </w:p>
        </w:tc>
        <w:tc>
          <w:tcPr>
            <w:tcW w:w="1440" w:type="dxa"/>
            <w:shd w:val="clear" w:color="auto" w:fill="4472C4"/>
          </w:tcPr>
          <w:p w14:paraId="5077130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技能点消耗</w:t>
            </w:r>
          </w:p>
        </w:tc>
        <w:tc>
          <w:tcPr>
            <w:tcW w:w="3600" w:type="dxa"/>
            <w:shd w:val="clear" w:color="auto" w:fill="4472C4"/>
          </w:tcPr>
          <w:p w14:paraId="762E62C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效果</w:t>
            </w:r>
          </w:p>
        </w:tc>
      </w:tr>
      <w:tr w14:paraId="083C8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26F53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冰锥术</w:t>
            </w:r>
          </w:p>
        </w:tc>
        <w:tc>
          <w:tcPr>
            <w:tcW w:w="1152" w:type="dxa"/>
          </w:tcPr>
          <w:p w14:paraId="3A20143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主动</w:t>
            </w:r>
          </w:p>
        </w:tc>
        <w:tc>
          <w:tcPr>
            <w:tcW w:w="1296" w:type="dxa"/>
          </w:tcPr>
          <w:p w14:paraId="6077561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2级</w:t>
            </w:r>
          </w:p>
        </w:tc>
        <w:tc>
          <w:tcPr>
            <w:tcW w:w="1440" w:type="dxa"/>
          </w:tcPr>
          <w:p w14:paraId="4EA61B5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1点</w:t>
            </w:r>
          </w:p>
        </w:tc>
        <w:tc>
          <w:tcPr>
            <w:tcW w:w="3600" w:type="dxa"/>
          </w:tcPr>
          <w:p w14:paraId="66531B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造成130%攻击力的冰霜伤害</w:t>
            </w:r>
          </w:p>
        </w:tc>
      </w:tr>
      <w:tr w14:paraId="5FC50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E86444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冰霜新星</w:t>
            </w:r>
          </w:p>
        </w:tc>
        <w:tc>
          <w:tcPr>
            <w:tcW w:w="1152" w:type="dxa"/>
          </w:tcPr>
          <w:p w14:paraId="0C4F393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主动</w:t>
            </w:r>
          </w:p>
        </w:tc>
        <w:tc>
          <w:tcPr>
            <w:tcW w:w="1296" w:type="dxa"/>
          </w:tcPr>
          <w:p w14:paraId="56E1188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4级</w:t>
            </w:r>
          </w:p>
        </w:tc>
        <w:tc>
          <w:tcPr>
            <w:tcW w:w="1440" w:type="dxa"/>
          </w:tcPr>
          <w:p w14:paraId="7C5DA29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2点</w:t>
            </w:r>
          </w:p>
        </w:tc>
        <w:tc>
          <w:tcPr>
            <w:tcW w:w="3600" w:type="dxa"/>
          </w:tcPr>
          <w:p w14:paraId="18DE3BC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造成120%伤害并减速敌人</w:t>
            </w:r>
          </w:p>
        </w:tc>
      </w:tr>
      <w:tr w14:paraId="24F92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CFD5F4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寒冰护甲</w:t>
            </w:r>
          </w:p>
        </w:tc>
        <w:tc>
          <w:tcPr>
            <w:tcW w:w="1152" w:type="dxa"/>
          </w:tcPr>
          <w:p w14:paraId="19C9144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被动</w:t>
            </w:r>
          </w:p>
        </w:tc>
        <w:tc>
          <w:tcPr>
            <w:tcW w:w="1296" w:type="dxa"/>
          </w:tcPr>
          <w:p w14:paraId="6138DF5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6级</w:t>
            </w:r>
          </w:p>
        </w:tc>
        <w:tc>
          <w:tcPr>
            <w:tcW w:w="1440" w:type="dxa"/>
          </w:tcPr>
          <w:p w14:paraId="74C8679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2点</w:t>
            </w:r>
          </w:p>
        </w:tc>
        <w:tc>
          <w:tcPr>
            <w:tcW w:w="3600" w:type="dxa"/>
          </w:tcPr>
          <w:p w14:paraId="00B17D3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防御力提升20%，受击有几率冻结敌人</w:t>
            </w:r>
          </w:p>
        </w:tc>
      </w:tr>
      <w:tr w14:paraId="41C16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F1B725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暴击之眼</w:t>
            </w:r>
          </w:p>
        </w:tc>
        <w:tc>
          <w:tcPr>
            <w:tcW w:w="1152" w:type="dxa"/>
          </w:tcPr>
          <w:p w14:paraId="05CAD9E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被动</w:t>
            </w:r>
          </w:p>
        </w:tc>
        <w:tc>
          <w:tcPr>
            <w:tcW w:w="1296" w:type="dxa"/>
          </w:tcPr>
          <w:p w14:paraId="1A047D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9级</w:t>
            </w:r>
          </w:p>
        </w:tc>
        <w:tc>
          <w:tcPr>
            <w:tcW w:w="1440" w:type="dxa"/>
          </w:tcPr>
          <w:p w14:paraId="4A90ACE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2点</w:t>
            </w:r>
          </w:p>
        </w:tc>
        <w:tc>
          <w:tcPr>
            <w:tcW w:w="3600" w:type="dxa"/>
          </w:tcPr>
          <w:p w14:paraId="5BF408C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暴击率+15%，暴击伤害+30%</w:t>
            </w:r>
          </w:p>
        </w:tc>
      </w:tr>
      <w:tr w14:paraId="4AAF4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9EFCC5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绝对零度</w:t>
            </w:r>
          </w:p>
        </w:tc>
        <w:tc>
          <w:tcPr>
            <w:tcW w:w="1152" w:type="dxa"/>
          </w:tcPr>
          <w:p w14:paraId="02A40D9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主动</w:t>
            </w:r>
          </w:p>
        </w:tc>
        <w:tc>
          <w:tcPr>
            <w:tcW w:w="1296" w:type="dxa"/>
          </w:tcPr>
          <w:p w14:paraId="0669FA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14级</w:t>
            </w:r>
          </w:p>
        </w:tc>
        <w:tc>
          <w:tcPr>
            <w:tcW w:w="1440" w:type="dxa"/>
          </w:tcPr>
          <w:p w14:paraId="54840A9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3点</w:t>
            </w:r>
          </w:p>
        </w:tc>
        <w:tc>
          <w:tcPr>
            <w:tcW w:w="3600" w:type="dxa"/>
          </w:tcPr>
          <w:p w14:paraId="1EFCAE5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冻结敌人2秒，造成250%攻击力冰霜伤害</w:t>
            </w:r>
          </w:p>
        </w:tc>
      </w:tr>
    </w:tbl>
    <w:p w14:paraId="127A4BF7"/>
    <w:p w14:paraId="518E8343">
      <w:pPr>
        <w:pStyle w:val="4"/>
      </w:pPr>
      <w:r>
        <w:rPr>
          <w:rFonts w:ascii="微软雅黑" w:hAnsi="微软雅黑" w:eastAsia="微软雅黑"/>
          <w:color w:val="4472C4"/>
        </w:rPr>
        <w:t>4.4 雷电系技能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8"/>
        <w:gridCol w:w="1144"/>
        <w:gridCol w:w="1286"/>
        <w:gridCol w:w="1428"/>
        <w:gridCol w:w="3570"/>
      </w:tblGrid>
      <w:tr w14:paraId="78D9D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4472C4"/>
          </w:tcPr>
          <w:p w14:paraId="5BF5454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技能名</w:t>
            </w:r>
          </w:p>
        </w:tc>
        <w:tc>
          <w:tcPr>
            <w:tcW w:w="1152" w:type="dxa"/>
            <w:shd w:val="clear" w:color="auto" w:fill="4472C4"/>
          </w:tcPr>
          <w:p w14:paraId="3EA2A46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1296" w:type="dxa"/>
            <w:shd w:val="clear" w:color="auto" w:fill="4472C4"/>
          </w:tcPr>
          <w:p w14:paraId="349CAAD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解锁等级</w:t>
            </w:r>
          </w:p>
        </w:tc>
        <w:tc>
          <w:tcPr>
            <w:tcW w:w="1440" w:type="dxa"/>
            <w:shd w:val="clear" w:color="auto" w:fill="4472C4"/>
          </w:tcPr>
          <w:p w14:paraId="679F3EC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技能点消耗</w:t>
            </w:r>
          </w:p>
        </w:tc>
        <w:tc>
          <w:tcPr>
            <w:tcW w:w="3600" w:type="dxa"/>
            <w:shd w:val="clear" w:color="auto" w:fill="4472C4"/>
          </w:tcPr>
          <w:p w14:paraId="40B1280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效果</w:t>
            </w:r>
          </w:p>
        </w:tc>
      </w:tr>
      <w:tr w14:paraId="4334E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742B93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闪电箭</w:t>
            </w:r>
          </w:p>
        </w:tc>
        <w:tc>
          <w:tcPr>
            <w:tcW w:w="1152" w:type="dxa"/>
          </w:tcPr>
          <w:p w14:paraId="60A700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主动</w:t>
            </w:r>
          </w:p>
        </w:tc>
        <w:tc>
          <w:tcPr>
            <w:tcW w:w="1296" w:type="dxa"/>
          </w:tcPr>
          <w:p w14:paraId="1B0F7F0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2级</w:t>
            </w:r>
          </w:p>
        </w:tc>
        <w:tc>
          <w:tcPr>
            <w:tcW w:w="1440" w:type="dxa"/>
          </w:tcPr>
          <w:p w14:paraId="4F9EA8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1点</w:t>
            </w:r>
          </w:p>
        </w:tc>
        <w:tc>
          <w:tcPr>
            <w:tcW w:w="3600" w:type="dxa"/>
          </w:tcPr>
          <w:p w14:paraId="3951558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造成140%攻击力的雷电伤害</w:t>
            </w:r>
          </w:p>
        </w:tc>
      </w:tr>
      <w:tr w14:paraId="75184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6EA200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连锁闪电</w:t>
            </w:r>
          </w:p>
        </w:tc>
        <w:tc>
          <w:tcPr>
            <w:tcW w:w="1152" w:type="dxa"/>
          </w:tcPr>
          <w:p w14:paraId="5E40E2C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主动</w:t>
            </w:r>
          </w:p>
        </w:tc>
        <w:tc>
          <w:tcPr>
            <w:tcW w:w="1296" w:type="dxa"/>
          </w:tcPr>
          <w:p w14:paraId="3090B92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5级</w:t>
            </w:r>
          </w:p>
        </w:tc>
        <w:tc>
          <w:tcPr>
            <w:tcW w:w="1440" w:type="dxa"/>
          </w:tcPr>
          <w:p w14:paraId="0A459D2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2点</w:t>
            </w:r>
          </w:p>
        </w:tc>
        <w:tc>
          <w:tcPr>
            <w:tcW w:w="3600" w:type="dxa"/>
          </w:tcPr>
          <w:p w14:paraId="5B01706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闪电在敌人间跳跃，每次衰减20%伤害</w:t>
            </w:r>
          </w:p>
        </w:tc>
      </w:tr>
      <w:tr w14:paraId="64661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D014AB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雷霆一击</w:t>
            </w:r>
          </w:p>
        </w:tc>
        <w:tc>
          <w:tcPr>
            <w:tcW w:w="1152" w:type="dxa"/>
          </w:tcPr>
          <w:p w14:paraId="33C1EE9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被动</w:t>
            </w:r>
          </w:p>
        </w:tc>
        <w:tc>
          <w:tcPr>
            <w:tcW w:w="1296" w:type="dxa"/>
          </w:tcPr>
          <w:p w14:paraId="2E85BA1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7级</w:t>
            </w:r>
          </w:p>
        </w:tc>
        <w:tc>
          <w:tcPr>
            <w:tcW w:w="1440" w:type="dxa"/>
          </w:tcPr>
          <w:p w14:paraId="5890301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2点</w:t>
            </w:r>
          </w:p>
        </w:tc>
        <w:tc>
          <w:tcPr>
            <w:tcW w:w="3600" w:type="dxa"/>
          </w:tcPr>
          <w:p w14:paraId="23BA9E4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攻击速度提升20%，攻击有几率触发雷击</w:t>
            </w:r>
          </w:p>
        </w:tc>
      </w:tr>
      <w:tr w14:paraId="23225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A702CE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过载</w:t>
            </w:r>
          </w:p>
        </w:tc>
        <w:tc>
          <w:tcPr>
            <w:tcW w:w="1152" w:type="dxa"/>
          </w:tcPr>
          <w:p w14:paraId="761ED4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被动</w:t>
            </w:r>
          </w:p>
        </w:tc>
        <w:tc>
          <w:tcPr>
            <w:tcW w:w="1296" w:type="dxa"/>
          </w:tcPr>
          <w:p w14:paraId="10A9E76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10级</w:t>
            </w:r>
          </w:p>
        </w:tc>
        <w:tc>
          <w:tcPr>
            <w:tcW w:w="1440" w:type="dxa"/>
          </w:tcPr>
          <w:p w14:paraId="109AE06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2点</w:t>
            </w:r>
          </w:p>
        </w:tc>
        <w:tc>
          <w:tcPr>
            <w:tcW w:w="3600" w:type="dxa"/>
          </w:tcPr>
          <w:p w14:paraId="4E14069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攻击力提升15%，但每秒损失1%生命值</w:t>
            </w:r>
          </w:p>
        </w:tc>
      </w:tr>
      <w:tr w14:paraId="79633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C9A71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雷神降临</w:t>
            </w:r>
          </w:p>
        </w:tc>
        <w:tc>
          <w:tcPr>
            <w:tcW w:w="1152" w:type="dxa"/>
          </w:tcPr>
          <w:p w14:paraId="405DBAD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主动</w:t>
            </w:r>
          </w:p>
        </w:tc>
        <w:tc>
          <w:tcPr>
            <w:tcW w:w="1296" w:type="dxa"/>
          </w:tcPr>
          <w:p w14:paraId="42CB2B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15级</w:t>
            </w:r>
          </w:p>
        </w:tc>
        <w:tc>
          <w:tcPr>
            <w:tcW w:w="1440" w:type="dxa"/>
          </w:tcPr>
          <w:p w14:paraId="0B1C7D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3点</w:t>
            </w:r>
          </w:p>
        </w:tc>
        <w:tc>
          <w:tcPr>
            <w:tcW w:w="3600" w:type="dxa"/>
          </w:tcPr>
          <w:p w14:paraId="44F978A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持续5秒内攻击速度翻倍</w:t>
            </w:r>
          </w:p>
        </w:tc>
      </w:tr>
    </w:tbl>
    <w:p w14:paraId="1174DDD7"/>
    <w:p w14:paraId="53C1086C">
      <w:pPr>
        <w:pStyle w:val="5"/>
      </w:pPr>
      <w:r>
        <w:rPr>
          <w:rFonts w:ascii="微软雅黑" w:hAnsi="微软雅黑" w:eastAsia="微软雅黑"/>
          <w:color w:val="5B9BD5"/>
        </w:rPr>
        <w:t xml:space="preserve"> 设计原理</w:t>
      </w:r>
    </w:p>
    <w:p w14:paraId="7097FB06">
      <w:pPr>
        <w:spacing w:line="360" w:lineRule="auto"/>
        <w:ind w:left="288"/>
      </w:pPr>
      <w:r>
        <w:rPr>
          <w:rFonts w:ascii="微软雅黑" w:hAnsi="微软雅黑" w:eastAsia="微软雅黑"/>
          <w:b/>
          <w:color w:val="2E75B6"/>
          <w:sz w:val="22"/>
        </w:rPr>
        <w:t>1. 三系差异化设计：</w:t>
      </w:r>
      <w:r>
        <w:rPr>
          <w:rFonts w:ascii="微软雅黑" w:hAnsi="微软雅黑" w:eastAsia="微软雅黑"/>
          <w:sz w:val="22"/>
        </w:rPr>
        <w:t>烈焰系=持续伤害+爆发，寒冰系=控制+防御，雷电系=攻速+连锁。三系各有特色，玩家可以纯系也可以混搭，构筑空间大。</w:t>
      </w:r>
    </w:p>
    <w:p w14:paraId="11794BC6">
      <w:pPr>
        <w:spacing w:line="360" w:lineRule="auto"/>
        <w:ind w:left="288"/>
      </w:pPr>
      <w:r>
        <w:rPr>
          <w:rFonts w:ascii="微软雅黑" w:hAnsi="微软雅黑" w:eastAsia="微软雅黑"/>
          <w:b/>
          <w:color w:val="2E75B6"/>
          <w:sz w:val="22"/>
        </w:rPr>
        <w:t>2. 槽位限制：</w:t>
      </w:r>
      <w:r>
        <w:rPr>
          <w:rFonts w:ascii="微软雅黑" w:hAnsi="微软雅黑" w:eastAsia="微软雅黑"/>
          <w:sz w:val="22"/>
        </w:rPr>
        <w:t>3主动+2被动的限制，逼玩家做取舍。如果能全点满，就没有策略可言了。限制带来选择，选择带来深度。</w:t>
      </w:r>
    </w:p>
    <w:p w14:paraId="1F9D7047">
      <w:pPr>
        <w:spacing w:line="360" w:lineRule="auto"/>
        <w:ind w:left="288"/>
      </w:pPr>
      <w:r>
        <w:rPr>
          <w:rFonts w:ascii="微软雅黑" w:hAnsi="微软雅黑" w:eastAsia="微软雅黑"/>
          <w:b/>
          <w:color w:val="2E75B6"/>
          <w:sz w:val="22"/>
        </w:rPr>
        <w:t>3. 阶梯式解锁：</w:t>
      </w:r>
      <w:r>
        <w:rPr>
          <w:rFonts w:ascii="微软雅黑" w:hAnsi="微软雅黑" w:eastAsia="微软雅黑"/>
          <w:sz w:val="22"/>
        </w:rPr>
        <w:t>1级就有第一个技能，上来就能体验技能系统。之后每2-3级解锁一个新技能，保持新鲜感，给玩家持续的期待。</w:t>
      </w:r>
    </w:p>
    <w:p w14:paraId="5E5FC5F0">
      <w:pPr>
        <w:spacing w:line="360" w:lineRule="auto"/>
        <w:ind w:left="288"/>
      </w:pPr>
      <w:r>
        <w:rPr>
          <w:rFonts w:ascii="微软雅黑" w:hAnsi="微软雅黑" w:eastAsia="微软雅黑"/>
          <w:b/>
          <w:color w:val="2E75B6"/>
          <w:sz w:val="22"/>
        </w:rPr>
        <w:t>4. 技能点成本递增：</w:t>
      </w:r>
      <w:r>
        <w:rPr>
          <w:rFonts w:hint="eastAsia"/>
          <w:sz w:val="22"/>
          <w:lang w:val="en-US" w:eastAsia="zh-CN"/>
        </w:rPr>
        <w:t>递增</w:t>
      </w:r>
      <w:r>
        <w:rPr>
          <w:rFonts w:ascii="微软雅黑" w:hAnsi="微软雅黑" w:eastAsia="微软雅黑"/>
          <w:sz w:val="22"/>
        </w:rPr>
        <w:t>的成本设计，让高等级技能更珍贵，也让玩家在前期需要做更多取舍，而不是很快就全点满。</w:t>
      </w:r>
    </w:p>
    <w:p w14:paraId="5CF5BBC1">
      <w:pPr>
        <w:spacing w:line="360" w:lineRule="auto"/>
        <w:ind w:left="288"/>
        <w:rPr>
          <w:rFonts w:hint="eastAsia" w:eastAsia="微软雅黑"/>
          <w:lang w:eastAsia="zh-CN"/>
        </w:rPr>
      </w:pPr>
      <w:r>
        <w:rPr>
          <w:rFonts w:ascii="微软雅黑" w:hAnsi="微软雅黑" w:eastAsia="微软雅黑"/>
          <w:b/>
          <w:color w:val="2E75B6"/>
          <w:sz w:val="22"/>
        </w:rPr>
        <w:t>5. 自动释放的考量：</w:t>
      </w:r>
      <w:r>
        <w:rPr>
          <w:rFonts w:ascii="微软雅黑" w:hAnsi="微软雅黑" w:eastAsia="微软雅黑"/>
          <w:sz w:val="22"/>
        </w:rPr>
        <w:t>放置游戏的核心是挂机，所以技能必须自动释放。50%概率+3秒冷却的组合，让技能频率刚好。</w:t>
      </w:r>
    </w:p>
    <w:p w14:paraId="7CB90023">
      <w:r>
        <w:br w:type="page"/>
      </w:r>
    </w:p>
    <w:p w14:paraId="1B8FE690">
      <w:pPr>
        <w:pStyle w:val="3"/>
      </w:pPr>
      <w:r>
        <w:rPr>
          <w:rFonts w:ascii="微软雅黑" w:hAnsi="微软雅黑" w:eastAsia="微软雅黑"/>
          <w:color w:val="2E75B6"/>
        </w:rPr>
        <w:t>五、装备系统</w:t>
      </w:r>
    </w:p>
    <w:p w14:paraId="008927D6">
      <w:pPr>
        <w:pStyle w:val="4"/>
      </w:pPr>
      <w:r>
        <w:rPr>
          <w:rFonts w:ascii="微软雅黑" w:hAnsi="微软雅黑" w:eastAsia="微软雅黑"/>
          <w:color w:val="4472C4"/>
        </w:rPr>
        <w:t>5.1 装备品质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1152"/>
        <w:gridCol w:w="1296"/>
        <w:gridCol w:w="1440"/>
        <w:gridCol w:w="1440"/>
      </w:tblGrid>
      <w:tr w14:paraId="235C8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4472C4"/>
          </w:tcPr>
          <w:p w14:paraId="149A58A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品质</w:t>
            </w:r>
          </w:p>
        </w:tc>
        <w:tc>
          <w:tcPr>
            <w:tcW w:w="1152" w:type="dxa"/>
            <w:shd w:val="clear" w:color="auto" w:fill="4472C4"/>
          </w:tcPr>
          <w:p w14:paraId="02E629D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颜色</w:t>
            </w:r>
          </w:p>
        </w:tc>
        <w:tc>
          <w:tcPr>
            <w:tcW w:w="1296" w:type="dxa"/>
            <w:shd w:val="clear" w:color="auto" w:fill="4472C4"/>
          </w:tcPr>
          <w:p w14:paraId="79152DA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属性倍率</w:t>
            </w:r>
          </w:p>
        </w:tc>
        <w:tc>
          <w:tcPr>
            <w:tcW w:w="1440" w:type="dxa"/>
            <w:shd w:val="clear" w:color="auto" w:fill="4472C4"/>
          </w:tcPr>
          <w:p w14:paraId="4FC696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额外词条数</w:t>
            </w:r>
          </w:p>
        </w:tc>
        <w:tc>
          <w:tcPr>
            <w:tcW w:w="1440" w:type="dxa"/>
            <w:shd w:val="clear" w:color="auto" w:fill="4472C4"/>
          </w:tcPr>
          <w:p w14:paraId="29E261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稀有度</w:t>
            </w:r>
          </w:p>
        </w:tc>
      </w:tr>
      <w:tr w14:paraId="642E4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</w:tcPr>
          <w:p w14:paraId="0BD733E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普通</w:t>
            </w:r>
          </w:p>
        </w:tc>
        <w:tc>
          <w:tcPr>
            <w:tcW w:w="1152" w:type="dxa"/>
          </w:tcPr>
          <w:p w14:paraId="09AAA1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白色</w:t>
            </w:r>
          </w:p>
        </w:tc>
        <w:tc>
          <w:tcPr>
            <w:tcW w:w="1296" w:type="dxa"/>
          </w:tcPr>
          <w:p w14:paraId="5146B5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1.0x</w:t>
            </w:r>
          </w:p>
        </w:tc>
        <w:tc>
          <w:tcPr>
            <w:tcW w:w="1440" w:type="dxa"/>
          </w:tcPr>
          <w:p w14:paraId="4BB304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0条</w:t>
            </w:r>
          </w:p>
        </w:tc>
        <w:tc>
          <w:tcPr>
            <w:tcW w:w="1440" w:type="dxa"/>
          </w:tcPr>
          <w:p w14:paraId="5C00A7D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★</w:t>
            </w:r>
          </w:p>
        </w:tc>
      </w:tr>
      <w:tr w14:paraId="18513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</w:tcPr>
          <w:p w14:paraId="7D8A635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优秀</w:t>
            </w:r>
          </w:p>
        </w:tc>
        <w:tc>
          <w:tcPr>
            <w:tcW w:w="1152" w:type="dxa"/>
          </w:tcPr>
          <w:p w14:paraId="0C8E3D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绿色</w:t>
            </w:r>
          </w:p>
        </w:tc>
        <w:tc>
          <w:tcPr>
            <w:tcW w:w="1296" w:type="dxa"/>
          </w:tcPr>
          <w:p w14:paraId="4B0916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1.3x</w:t>
            </w:r>
          </w:p>
        </w:tc>
        <w:tc>
          <w:tcPr>
            <w:tcW w:w="1440" w:type="dxa"/>
          </w:tcPr>
          <w:p w14:paraId="47F4C0D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0条</w:t>
            </w:r>
          </w:p>
        </w:tc>
        <w:tc>
          <w:tcPr>
            <w:tcW w:w="1440" w:type="dxa"/>
          </w:tcPr>
          <w:p w14:paraId="169AABF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★★</w:t>
            </w:r>
          </w:p>
        </w:tc>
      </w:tr>
      <w:tr w14:paraId="6A059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</w:tcPr>
          <w:p w14:paraId="2D5AB2D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稀有</w:t>
            </w:r>
          </w:p>
        </w:tc>
        <w:tc>
          <w:tcPr>
            <w:tcW w:w="1152" w:type="dxa"/>
          </w:tcPr>
          <w:p w14:paraId="7BCD698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蓝色</w:t>
            </w:r>
          </w:p>
        </w:tc>
        <w:tc>
          <w:tcPr>
            <w:tcW w:w="1296" w:type="dxa"/>
          </w:tcPr>
          <w:p w14:paraId="1D8D13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1.7x</w:t>
            </w:r>
          </w:p>
        </w:tc>
        <w:tc>
          <w:tcPr>
            <w:tcW w:w="1440" w:type="dxa"/>
          </w:tcPr>
          <w:p w14:paraId="1EB5C3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1条</w:t>
            </w:r>
          </w:p>
        </w:tc>
        <w:tc>
          <w:tcPr>
            <w:tcW w:w="1440" w:type="dxa"/>
          </w:tcPr>
          <w:p w14:paraId="3598ADE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★★★</w:t>
            </w:r>
          </w:p>
        </w:tc>
      </w:tr>
      <w:tr w14:paraId="0D50F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</w:tcPr>
          <w:p w14:paraId="4BA6600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史诗</w:t>
            </w:r>
          </w:p>
        </w:tc>
        <w:tc>
          <w:tcPr>
            <w:tcW w:w="1152" w:type="dxa"/>
          </w:tcPr>
          <w:p w14:paraId="4EE4C4E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紫色</w:t>
            </w:r>
          </w:p>
        </w:tc>
        <w:tc>
          <w:tcPr>
            <w:tcW w:w="1296" w:type="dxa"/>
          </w:tcPr>
          <w:p w14:paraId="5CCC177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2.2x</w:t>
            </w:r>
          </w:p>
        </w:tc>
        <w:tc>
          <w:tcPr>
            <w:tcW w:w="1440" w:type="dxa"/>
          </w:tcPr>
          <w:p w14:paraId="0EE5856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2条</w:t>
            </w:r>
          </w:p>
        </w:tc>
        <w:tc>
          <w:tcPr>
            <w:tcW w:w="1440" w:type="dxa"/>
          </w:tcPr>
          <w:p w14:paraId="585DEA9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★★★★</w:t>
            </w:r>
          </w:p>
        </w:tc>
      </w:tr>
      <w:tr w14:paraId="02E20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</w:tcPr>
          <w:p w14:paraId="2BEA14F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传说</w:t>
            </w:r>
          </w:p>
        </w:tc>
        <w:tc>
          <w:tcPr>
            <w:tcW w:w="1152" w:type="dxa"/>
          </w:tcPr>
          <w:p w14:paraId="1F9FB79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橙色</w:t>
            </w:r>
          </w:p>
        </w:tc>
        <w:tc>
          <w:tcPr>
            <w:tcW w:w="1296" w:type="dxa"/>
          </w:tcPr>
          <w:p w14:paraId="01EB02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3.0x</w:t>
            </w:r>
          </w:p>
        </w:tc>
        <w:tc>
          <w:tcPr>
            <w:tcW w:w="1440" w:type="dxa"/>
          </w:tcPr>
          <w:p w14:paraId="6C68D6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3条</w:t>
            </w:r>
          </w:p>
        </w:tc>
        <w:tc>
          <w:tcPr>
            <w:tcW w:w="1440" w:type="dxa"/>
          </w:tcPr>
          <w:p w14:paraId="1605F2D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★★★★★</w:t>
            </w:r>
          </w:p>
        </w:tc>
      </w:tr>
    </w:tbl>
    <w:p w14:paraId="3FB38AD8"/>
    <w:p w14:paraId="2381F6ED">
      <w:pPr>
        <w:pStyle w:val="4"/>
      </w:pPr>
      <w:r>
        <w:rPr>
          <w:rFonts w:ascii="微软雅黑" w:hAnsi="微软雅黑" w:eastAsia="微软雅黑"/>
          <w:color w:val="4472C4"/>
        </w:rPr>
        <w:t>5.2 装备部位与基础属性（每级）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160"/>
        <w:gridCol w:w="2160"/>
        <w:gridCol w:w="2160"/>
      </w:tblGrid>
      <w:tr w14:paraId="2BCE2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4472C4"/>
          </w:tcPr>
          <w:p w14:paraId="15C1B78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部位</w:t>
            </w:r>
          </w:p>
        </w:tc>
        <w:tc>
          <w:tcPr>
            <w:tcW w:w="2160" w:type="dxa"/>
            <w:shd w:val="clear" w:color="auto" w:fill="4472C4"/>
          </w:tcPr>
          <w:p w14:paraId="3CE855F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主属性1</w:t>
            </w:r>
          </w:p>
        </w:tc>
        <w:tc>
          <w:tcPr>
            <w:tcW w:w="2160" w:type="dxa"/>
            <w:shd w:val="clear" w:color="auto" w:fill="4472C4"/>
          </w:tcPr>
          <w:p w14:paraId="3197F4A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主属性2</w:t>
            </w:r>
          </w:p>
        </w:tc>
        <w:tc>
          <w:tcPr>
            <w:tcW w:w="2160" w:type="dxa"/>
            <w:shd w:val="clear" w:color="auto" w:fill="4472C4"/>
          </w:tcPr>
          <w:p w14:paraId="616C353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主属性3</w:t>
            </w:r>
          </w:p>
        </w:tc>
      </w:tr>
      <w:tr w14:paraId="250C0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0A8309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 xml:space="preserve"> 武器</w:t>
            </w:r>
          </w:p>
        </w:tc>
        <w:tc>
          <w:tcPr>
            <w:tcW w:w="2160" w:type="dxa"/>
          </w:tcPr>
          <w:p w14:paraId="696684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攻击 +3</w:t>
            </w:r>
          </w:p>
        </w:tc>
        <w:tc>
          <w:tcPr>
            <w:tcW w:w="2160" w:type="dxa"/>
          </w:tcPr>
          <w:p w14:paraId="0E468F3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2160" w:type="dxa"/>
          </w:tcPr>
          <w:p w14:paraId="7E1E45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</w:tr>
      <w:tr w14:paraId="1C00E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F1AC28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 xml:space="preserve"> 头盔</w:t>
            </w:r>
          </w:p>
        </w:tc>
        <w:tc>
          <w:tcPr>
            <w:tcW w:w="2160" w:type="dxa"/>
          </w:tcPr>
          <w:p w14:paraId="63D011C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生命 +10</w:t>
            </w:r>
          </w:p>
        </w:tc>
        <w:tc>
          <w:tcPr>
            <w:tcW w:w="2160" w:type="dxa"/>
          </w:tcPr>
          <w:p w14:paraId="6882A3B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防御 +1</w:t>
            </w:r>
          </w:p>
        </w:tc>
        <w:tc>
          <w:tcPr>
            <w:tcW w:w="2160" w:type="dxa"/>
          </w:tcPr>
          <w:p w14:paraId="332B92C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</w:tr>
      <w:tr w14:paraId="3B2D3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B38F0B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 xml:space="preserve"> 胸甲</w:t>
            </w:r>
          </w:p>
        </w:tc>
        <w:tc>
          <w:tcPr>
            <w:tcW w:w="2160" w:type="dxa"/>
          </w:tcPr>
          <w:p w14:paraId="478A5B3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生命 +15</w:t>
            </w:r>
          </w:p>
        </w:tc>
        <w:tc>
          <w:tcPr>
            <w:tcW w:w="2160" w:type="dxa"/>
          </w:tcPr>
          <w:p w14:paraId="49F5179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防御 +2</w:t>
            </w:r>
          </w:p>
        </w:tc>
        <w:tc>
          <w:tcPr>
            <w:tcW w:w="2160" w:type="dxa"/>
          </w:tcPr>
          <w:p w14:paraId="7FC7D8E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</w:tr>
      <w:tr w14:paraId="2D9A2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04A1E9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 xml:space="preserve"> 护腿</w:t>
            </w:r>
          </w:p>
        </w:tc>
        <w:tc>
          <w:tcPr>
            <w:tcW w:w="2160" w:type="dxa"/>
          </w:tcPr>
          <w:p w14:paraId="57FE40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生命 +12</w:t>
            </w:r>
          </w:p>
        </w:tc>
        <w:tc>
          <w:tcPr>
            <w:tcW w:w="2160" w:type="dxa"/>
          </w:tcPr>
          <w:p w14:paraId="48A87AC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防御 +1.5</w:t>
            </w:r>
          </w:p>
        </w:tc>
        <w:tc>
          <w:tcPr>
            <w:tcW w:w="2160" w:type="dxa"/>
          </w:tcPr>
          <w:p w14:paraId="494F3D3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</w:tr>
      <w:tr w14:paraId="79D8B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935BE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 xml:space="preserve"> 戒指</w:t>
            </w:r>
          </w:p>
        </w:tc>
        <w:tc>
          <w:tcPr>
            <w:tcW w:w="2160" w:type="dxa"/>
          </w:tcPr>
          <w:p w14:paraId="07782B7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攻击 +1.5</w:t>
            </w:r>
          </w:p>
        </w:tc>
        <w:tc>
          <w:tcPr>
            <w:tcW w:w="2160" w:type="dxa"/>
          </w:tcPr>
          <w:p w14:paraId="260E63E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暴击 +0.5%</w:t>
            </w:r>
          </w:p>
        </w:tc>
        <w:tc>
          <w:tcPr>
            <w:tcW w:w="2160" w:type="dxa"/>
          </w:tcPr>
          <w:p w14:paraId="7E0D9A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</w:tr>
      <w:tr w14:paraId="12E7C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7A146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 xml:space="preserve"> 项链</w:t>
            </w:r>
          </w:p>
        </w:tc>
        <w:tc>
          <w:tcPr>
            <w:tcW w:w="2160" w:type="dxa"/>
          </w:tcPr>
          <w:p w14:paraId="574BC53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生命 +8</w:t>
            </w:r>
          </w:p>
        </w:tc>
        <w:tc>
          <w:tcPr>
            <w:tcW w:w="2160" w:type="dxa"/>
          </w:tcPr>
          <w:p w14:paraId="36D385F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攻击 +1</w:t>
            </w:r>
          </w:p>
        </w:tc>
        <w:tc>
          <w:tcPr>
            <w:tcW w:w="2160" w:type="dxa"/>
          </w:tcPr>
          <w:p w14:paraId="02045E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暴击 +0.3%</w:t>
            </w:r>
          </w:p>
        </w:tc>
      </w:tr>
    </w:tbl>
    <w:p w14:paraId="5E8C3660"/>
    <w:p w14:paraId="405C6689">
      <w:pPr>
        <w:pStyle w:val="4"/>
      </w:pPr>
      <w:r>
        <w:rPr>
          <w:rFonts w:ascii="微软雅黑" w:hAnsi="微软雅黑" w:eastAsia="微软雅黑"/>
          <w:color w:val="4472C4"/>
        </w:rPr>
        <w:t>5.3 各部位词条池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5760"/>
      </w:tblGrid>
      <w:tr w14:paraId="5DBA6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4472C4"/>
          </w:tcPr>
          <w:p w14:paraId="0795A4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部位</w:t>
            </w:r>
          </w:p>
        </w:tc>
        <w:tc>
          <w:tcPr>
            <w:tcW w:w="5760" w:type="dxa"/>
            <w:shd w:val="clear" w:color="auto" w:fill="4472C4"/>
          </w:tcPr>
          <w:p w14:paraId="588ABC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可选词条</w:t>
            </w:r>
          </w:p>
        </w:tc>
      </w:tr>
      <w:tr w14:paraId="3F9AD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FF8C8D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武器</w:t>
            </w:r>
          </w:p>
        </w:tc>
        <w:tc>
          <w:tcPr>
            <w:tcW w:w="5760" w:type="dxa"/>
          </w:tcPr>
          <w:p w14:paraId="7EE88D9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攻击、暴击、暴击伤害、攻击速度</w:t>
            </w:r>
          </w:p>
        </w:tc>
      </w:tr>
      <w:tr w14:paraId="5C84B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FA84BA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头盔</w:t>
            </w:r>
          </w:p>
        </w:tc>
        <w:tc>
          <w:tcPr>
            <w:tcW w:w="5760" w:type="dxa"/>
          </w:tcPr>
          <w:p w14:paraId="13DFFA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生命、防御、暴击</w:t>
            </w:r>
          </w:p>
        </w:tc>
      </w:tr>
      <w:tr w14:paraId="60F3B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D1E4D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胸甲</w:t>
            </w:r>
          </w:p>
        </w:tc>
        <w:tc>
          <w:tcPr>
            <w:tcW w:w="5760" w:type="dxa"/>
          </w:tcPr>
          <w:p w14:paraId="50394AA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生命、防御、攻击</w:t>
            </w:r>
          </w:p>
        </w:tc>
      </w:tr>
      <w:tr w14:paraId="7080C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2546FE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护腿</w:t>
            </w:r>
          </w:p>
        </w:tc>
        <w:tc>
          <w:tcPr>
            <w:tcW w:w="5760" w:type="dxa"/>
          </w:tcPr>
          <w:p w14:paraId="3CB5EA0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生命、防御、攻击速度</w:t>
            </w:r>
          </w:p>
        </w:tc>
      </w:tr>
      <w:tr w14:paraId="51665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ACAFF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戒指</w:t>
            </w:r>
          </w:p>
        </w:tc>
        <w:tc>
          <w:tcPr>
            <w:tcW w:w="5760" w:type="dxa"/>
          </w:tcPr>
          <w:p w14:paraId="58FB03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攻击、暴击、暴击伤害</w:t>
            </w:r>
          </w:p>
        </w:tc>
      </w:tr>
      <w:tr w14:paraId="5E335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29FBDE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项链</w:t>
            </w:r>
          </w:p>
        </w:tc>
        <w:tc>
          <w:tcPr>
            <w:tcW w:w="5760" w:type="dxa"/>
          </w:tcPr>
          <w:p w14:paraId="23D3D5D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生命、攻击、暴击</w:t>
            </w:r>
          </w:p>
        </w:tc>
      </w:tr>
    </w:tbl>
    <w:p w14:paraId="4E30F0AB"/>
    <w:p w14:paraId="7A3455B4">
      <w:pPr>
        <w:pStyle w:val="5"/>
      </w:pPr>
      <w:r>
        <w:rPr>
          <w:rFonts w:ascii="微软雅黑" w:hAnsi="微软雅黑" w:eastAsia="微软雅黑"/>
          <w:color w:val="5B9BD5"/>
        </w:rPr>
        <w:t xml:space="preserve"> 设计原理</w:t>
      </w:r>
    </w:p>
    <w:p w14:paraId="08CA376A">
      <w:pPr>
        <w:spacing w:line="360" w:lineRule="auto"/>
        <w:ind w:left="288"/>
      </w:pPr>
      <w:r>
        <w:rPr>
          <w:rFonts w:ascii="微软雅黑" w:hAnsi="微软雅黑" w:eastAsia="微软雅黑"/>
          <w:b/>
          <w:color w:val="2E75B6"/>
          <w:sz w:val="22"/>
        </w:rPr>
        <w:t>1. 五档品质梯度：</w:t>
      </w:r>
      <w:r>
        <w:rPr>
          <w:rFonts w:ascii="微软雅黑" w:hAnsi="微软雅黑" w:eastAsia="微软雅黑"/>
          <w:sz w:val="22"/>
        </w:rPr>
        <w:t>白绿蓝紫橙是玩家最熟悉的品质体系，学习成本为0。每档30%-50%的提升，差距明显但不碾压——蓝装能用，紫装很爽，橙装是梦想。</w:t>
      </w:r>
    </w:p>
    <w:p w14:paraId="0F4BDE43">
      <w:pPr>
        <w:spacing w:line="360" w:lineRule="auto"/>
        <w:ind w:left="288"/>
      </w:pPr>
      <w:r>
        <w:rPr>
          <w:rFonts w:ascii="微软雅黑" w:hAnsi="微软雅黑" w:eastAsia="微软雅黑"/>
          <w:b/>
          <w:color w:val="2E75B6"/>
          <w:sz w:val="22"/>
        </w:rPr>
        <w:t>2. 词条系统 = 重复可玩性：</w:t>
      </w:r>
      <w:r>
        <w:rPr>
          <w:rFonts w:ascii="微软雅黑" w:hAnsi="微软雅黑" w:eastAsia="微软雅黑"/>
          <w:sz w:val="22"/>
        </w:rPr>
        <w:t>同样是橙装，词条不同价值天差地别。玩家会一直追求完美词条</w:t>
      </w:r>
      <w:r>
        <w:rPr>
          <w:rFonts w:hint="eastAsia"/>
          <w:sz w:val="22"/>
          <w:lang w:val="en-US" w:eastAsia="zh-CN"/>
        </w:rPr>
        <w:t>或者是毕业</w:t>
      </w:r>
      <w:r>
        <w:rPr>
          <w:rFonts w:ascii="微软雅黑" w:hAnsi="微软雅黑" w:eastAsia="微软雅黑"/>
          <w:sz w:val="22"/>
        </w:rPr>
        <w:t>，这大大延长了游戏寿命。开箱的乐趣不仅在于出橙，更在于出的属性好不好。</w:t>
      </w:r>
    </w:p>
    <w:p w14:paraId="2A9C9508">
      <w:pPr>
        <w:spacing w:line="360" w:lineRule="auto"/>
        <w:ind w:left="288"/>
      </w:pPr>
      <w:r>
        <w:rPr>
          <w:rFonts w:ascii="微软雅黑" w:hAnsi="微软雅黑" w:eastAsia="微软雅黑"/>
          <w:b/>
          <w:color w:val="2E75B6"/>
          <w:sz w:val="22"/>
        </w:rPr>
        <w:t>3. 部位差异化设计：</w:t>
      </w:r>
      <w:r>
        <w:rPr>
          <w:rFonts w:ascii="微软雅黑" w:hAnsi="微软雅黑" w:eastAsia="微软雅黑"/>
          <w:sz w:val="22"/>
        </w:rPr>
        <w:t>武器主攻击，防具主生命防御，首饰是攻防混合。每个部位有明确的定位，玩家配装时有清晰的思路，不会混乱。</w:t>
      </w:r>
    </w:p>
    <w:p w14:paraId="234919CF">
      <w:pPr>
        <w:spacing w:line="360" w:lineRule="auto"/>
        <w:ind w:left="288"/>
      </w:pPr>
      <w:r>
        <w:rPr>
          <w:rFonts w:ascii="微软雅黑" w:hAnsi="微软雅黑" w:eastAsia="微软雅黑"/>
          <w:b/>
          <w:color w:val="2E75B6"/>
          <w:sz w:val="22"/>
        </w:rPr>
        <w:t>4. 词条池限制：</w:t>
      </w:r>
      <w:r>
        <w:rPr>
          <w:rFonts w:ascii="微软雅黑" w:hAnsi="微软雅黑" w:eastAsia="微软雅黑"/>
          <w:sz w:val="22"/>
        </w:rPr>
        <w:t>每个部位只有3-4个可选词条，既保证了随机性，又不会太离谱。如果词条池太大，玩家会因为看不懂而放弃研究配装。</w:t>
      </w:r>
    </w:p>
    <w:p w14:paraId="11DE620A">
      <w:pPr>
        <w:spacing w:line="360" w:lineRule="auto"/>
        <w:ind w:left="288"/>
      </w:pPr>
      <w:r>
        <w:rPr>
          <w:rFonts w:ascii="微软雅黑" w:hAnsi="微软雅黑" w:eastAsia="微软雅黑"/>
          <w:b/>
          <w:color w:val="2E75B6"/>
          <w:sz w:val="22"/>
        </w:rPr>
        <w:t>5. 等级成长绑定：</w:t>
      </w:r>
      <w:r>
        <w:rPr>
          <w:rFonts w:ascii="微软雅黑" w:hAnsi="微软雅黑" w:eastAsia="微软雅黑"/>
          <w:sz w:val="22"/>
        </w:rPr>
        <w:t>装备属性和等级挂钩，意味着每换一张新地图，装备就会整体换代，玩家有持续的换装追求，不会一套装备穿到底。</w:t>
      </w:r>
    </w:p>
    <w:p w14:paraId="08FD9C97">
      <w:r>
        <w:br w:type="page"/>
      </w:r>
    </w:p>
    <w:p w14:paraId="6E2DEE52">
      <w:pPr>
        <w:pStyle w:val="3"/>
      </w:pPr>
      <w:r>
        <w:rPr>
          <w:rFonts w:ascii="微软雅黑" w:hAnsi="微软雅黑" w:eastAsia="微软雅黑"/>
          <w:color w:val="2E75B6"/>
        </w:rPr>
        <w:t>六、地图与怪物系统</w:t>
      </w:r>
    </w:p>
    <w:p w14:paraId="3E43ED40"/>
    <w:p w14:paraId="131FC463">
      <w:pPr>
        <w:pStyle w:val="4"/>
      </w:pPr>
      <w:r>
        <w:rPr>
          <w:rFonts w:ascii="微软雅黑" w:hAnsi="微软雅黑" w:eastAsia="微软雅黑"/>
          <w:color w:val="4472C4"/>
        </w:rPr>
        <w:t>6.1 地图列表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152"/>
        <w:gridCol w:w="2592"/>
        <w:gridCol w:w="2880"/>
      </w:tblGrid>
      <w:tr w14:paraId="6C6D4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4472C4"/>
          </w:tcPr>
          <w:p w14:paraId="1739ABF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地图名称</w:t>
            </w:r>
          </w:p>
        </w:tc>
        <w:tc>
          <w:tcPr>
            <w:tcW w:w="1152" w:type="dxa"/>
            <w:shd w:val="clear" w:color="auto" w:fill="4472C4"/>
          </w:tcPr>
          <w:p w14:paraId="0A2187E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等级</w:t>
            </w:r>
          </w:p>
        </w:tc>
        <w:tc>
          <w:tcPr>
            <w:tcW w:w="2592" w:type="dxa"/>
            <w:shd w:val="clear" w:color="auto" w:fill="4472C4"/>
          </w:tcPr>
          <w:p w14:paraId="00F3F35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解锁条件</w:t>
            </w:r>
          </w:p>
        </w:tc>
        <w:tc>
          <w:tcPr>
            <w:tcW w:w="2880" w:type="dxa"/>
            <w:shd w:val="clear" w:color="auto" w:fill="4472C4"/>
          </w:tcPr>
          <w:p w14:paraId="3B93B3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怪物种类</w:t>
            </w:r>
          </w:p>
        </w:tc>
      </w:tr>
      <w:tr w14:paraId="3AA7E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43078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新手森林</w:t>
            </w:r>
          </w:p>
        </w:tc>
        <w:tc>
          <w:tcPr>
            <w:tcW w:w="1152" w:type="dxa"/>
          </w:tcPr>
          <w:p w14:paraId="7D443AF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1级</w:t>
            </w:r>
          </w:p>
        </w:tc>
        <w:tc>
          <w:tcPr>
            <w:tcW w:w="2592" w:type="dxa"/>
          </w:tcPr>
          <w:p w14:paraId="35BF557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初始解锁</w:t>
            </w:r>
          </w:p>
        </w:tc>
        <w:tc>
          <w:tcPr>
            <w:tcW w:w="2880" w:type="dxa"/>
          </w:tcPr>
          <w:p w14:paraId="7E11ACE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野狼、野猪、史莱姆</w:t>
            </w:r>
          </w:p>
        </w:tc>
      </w:tr>
      <w:tr w14:paraId="1A2FA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C81439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幽暗洞穴</w:t>
            </w:r>
          </w:p>
        </w:tc>
        <w:tc>
          <w:tcPr>
            <w:tcW w:w="1152" w:type="dxa"/>
          </w:tcPr>
          <w:p w14:paraId="0E95303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5级</w:t>
            </w:r>
          </w:p>
        </w:tc>
        <w:tc>
          <w:tcPr>
            <w:tcW w:w="2592" w:type="dxa"/>
          </w:tcPr>
          <w:p w14:paraId="5C79396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击杀10只森林怪物</w:t>
            </w:r>
          </w:p>
        </w:tc>
        <w:tc>
          <w:tcPr>
            <w:tcW w:w="2880" w:type="dxa"/>
          </w:tcPr>
          <w:p w14:paraId="1260B3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蝙蝠、巨蛛、哥布林</w:t>
            </w:r>
          </w:p>
        </w:tc>
      </w:tr>
      <w:tr w14:paraId="72727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6667F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贫瘠沙漠</w:t>
            </w:r>
          </w:p>
        </w:tc>
        <w:tc>
          <w:tcPr>
            <w:tcW w:w="1152" w:type="dxa"/>
          </w:tcPr>
          <w:p w14:paraId="2A8CCF0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10级</w:t>
            </w:r>
          </w:p>
        </w:tc>
        <w:tc>
          <w:tcPr>
            <w:tcW w:w="2592" w:type="dxa"/>
          </w:tcPr>
          <w:p w14:paraId="65D45D0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击杀20只洞穴怪物</w:t>
            </w:r>
          </w:p>
        </w:tc>
        <w:tc>
          <w:tcPr>
            <w:tcW w:w="2880" w:type="dxa"/>
          </w:tcPr>
          <w:p w14:paraId="2E54A5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毒蝎、巨蛇、木乃伊</w:t>
            </w:r>
          </w:p>
        </w:tc>
      </w:tr>
      <w:tr w14:paraId="369C9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8AE28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冰封山脉</w:t>
            </w:r>
          </w:p>
        </w:tc>
        <w:tc>
          <w:tcPr>
            <w:tcW w:w="1152" w:type="dxa"/>
          </w:tcPr>
          <w:p w14:paraId="0BFE5F1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15级</w:t>
            </w:r>
          </w:p>
        </w:tc>
        <w:tc>
          <w:tcPr>
            <w:tcW w:w="2592" w:type="dxa"/>
          </w:tcPr>
          <w:p w14:paraId="6D47F5D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击杀30只沙漠怪物</w:t>
            </w:r>
          </w:p>
        </w:tc>
        <w:tc>
          <w:tcPr>
            <w:tcW w:w="2880" w:type="dxa"/>
          </w:tcPr>
          <w:p w14:paraId="40F5160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雪怪、冰狼、冰霜巨人</w:t>
            </w:r>
          </w:p>
        </w:tc>
      </w:tr>
      <w:tr w14:paraId="702DD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C871A0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火焰地狱</w:t>
            </w:r>
          </w:p>
        </w:tc>
        <w:tc>
          <w:tcPr>
            <w:tcW w:w="1152" w:type="dxa"/>
          </w:tcPr>
          <w:p w14:paraId="24059CF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20级</w:t>
            </w:r>
          </w:p>
        </w:tc>
        <w:tc>
          <w:tcPr>
            <w:tcW w:w="2592" w:type="dxa"/>
          </w:tcPr>
          <w:p w14:paraId="71A4AAA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击杀50只山脉怪物</w:t>
            </w:r>
          </w:p>
        </w:tc>
        <w:tc>
          <w:tcPr>
            <w:tcW w:w="2880" w:type="dxa"/>
          </w:tcPr>
          <w:p w14:paraId="441EB38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火焰小鬼、熔岩傀儡、恶魔</w:t>
            </w:r>
          </w:p>
        </w:tc>
      </w:tr>
    </w:tbl>
    <w:p w14:paraId="7711CA4E"/>
    <w:p w14:paraId="58317F0C">
      <w:pPr>
        <w:pStyle w:val="4"/>
      </w:pPr>
      <w:r>
        <w:rPr>
          <w:rFonts w:ascii="微软雅黑" w:hAnsi="微软雅黑" w:eastAsia="微软雅黑"/>
          <w:color w:val="4472C4"/>
        </w:rPr>
        <w:t>6.2 怪物基础属性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008"/>
        <w:gridCol w:w="1008"/>
        <w:gridCol w:w="1008"/>
        <w:gridCol w:w="1008"/>
        <w:gridCol w:w="1008"/>
        <w:gridCol w:w="1296"/>
      </w:tblGrid>
      <w:tr w14:paraId="0011B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4472C4"/>
          </w:tcPr>
          <w:p w14:paraId="594B8B1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怪物</w:t>
            </w:r>
          </w:p>
        </w:tc>
        <w:tc>
          <w:tcPr>
            <w:tcW w:w="1008" w:type="dxa"/>
            <w:shd w:val="clear" w:color="auto" w:fill="4472C4"/>
          </w:tcPr>
          <w:p w14:paraId="246D65E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HP</w:t>
            </w:r>
          </w:p>
        </w:tc>
        <w:tc>
          <w:tcPr>
            <w:tcW w:w="1008" w:type="dxa"/>
            <w:shd w:val="clear" w:color="auto" w:fill="4472C4"/>
          </w:tcPr>
          <w:p w14:paraId="50B84C4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攻击</w:t>
            </w:r>
          </w:p>
        </w:tc>
        <w:tc>
          <w:tcPr>
            <w:tcW w:w="1008" w:type="dxa"/>
            <w:shd w:val="clear" w:color="auto" w:fill="4472C4"/>
          </w:tcPr>
          <w:p w14:paraId="1B9497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防御</w:t>
            </w:r>
          </w:p>
        </w:tc>
        <w:tc>
          <w:tcPr>
            <w:tcW w:w="1008" w:type="dxa"/>
            <w:shd w:val="clear" w:color="auto" w:fill="4472C4"/>
          </w:tcPr>
          <w:p w14:paraId="28AC94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经验</w:t>
            </w:r>
          </w:p>
        </w:tc>
        <w:tc>
          <w:tcPr>
            <w:tcW w:w="1008" w:type="dxa"/>
            <w:shd w:val="clear" w:color="auto" w:fill="4472C4"/>
          </w:tcPr>
          <w:p w14:paraId="447D91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金币</w:t>
            </w:r>
          </w:p>
        </w:tc>
        <w:tc>
          <w:tcPr>
            <w:tcW w:w="1296" w:type="dxa"/>
            <w:shd w:val="clear" w:color="auto" w:fill="4472C4"/>
          </w:tcPr>
          <w:p w14:paraId="6B36CB4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宝箱掉率</w:t>
            </w:r>
          </w:p>
        </w:tc>
      </w:tr>
      <w:tr w14:paraId="6B505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AFDED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 xml:space="preserve"> 野狼</w:t>
            </w:r>
          </w:p>
        </w:tc>
        <w:tc>
          <w:tcPr>
            <w:tcW w:w="1008" w:type="dxa"/>
          </w:tcPr>
          <w:p w14:paraId="7BB1DFF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100</w:t>
            </w:r>
          </w:p>
        </w:tc>
        <w:tc>
          <w:tcPr>
            <w:tcW w:w="1008" w:type="dxa"/>
          </w:tcPr>
          <w:p w14:paraId="54B54FC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w="1008" w:type="dxa"/>
          </w:tcPr>
          <w:p w14:paraId="6D21F55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w="1008" w:type="dxa"/>
          </w:tcPr>
          <w:p w14:paraId="298407D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w="1008" w:type="dxa"/>
          </w:tcPr>
          <w:p w14:paraId="294A992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w="1296" w:type="dxa"/>
          </w:tcPr>
          <w:p w14:paraId="167C95F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10%</w:t>
            </w:r>
          </w:p>
        </w:tc>
      </w:tr>
      <w:tr w14:paraId="5A8D2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8E7CF0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 xml:space="preserve"> 野猪</w:t>
            </w:r>
          </w:p>
        </w:tc>
        <w:tc>
          <w:tcPr>
            <w:tcW w:w="1008" w:type="dxa"/>
          </w:tcPr>
          <w:p w14:paraId="34D29F9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120</w:t>
            </w:r>
          </w:p>
        </w:tc>
        <w:tc>
          <w:tcPr>
            <w:tcW w:w="1008" w:type="dxa"/>
          </w:tcPr>
          <w:p w14:paraId="65B094A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12</w:t>
            </w:r>
          </w:p>
        </w:tc>
        <w:tc>
          <w:tcPr>
            <w:tcW w:w="1008" w:type="dxa"/>
          </w:tcPr>
          <w:p w14:paraId="06B72E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w="1008" w:type="dxa"/>
          </w:tcPr>
          <w:p w14:paraId="1F90537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12</w:t>
            </w:r>
          </w:p>
        </w:tc>
        <w:tc>
          <w:tcPr>
            <w:tcW w:w="1008" w:type="dxa"/>
          </w:tcPr>
          <w:p w14:paraId="2D40C5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w="1296" w:type="dxa"/>
          </w:tcPr>
          <w:p w14:paraId="10DB231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10%</w:t>
            </w:r>
          </w:p>
        </w:tc>
      </w:tr>
      <w:tr w14:paraId="17B7F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6822F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 xml:space="preserve"> 史莱姆</w:t>
            </w:r>
          </w:p>
        </w:tc>
        <w:tc>
          <w:tcPr>
            <w:tcW w:w="1008" w:type="dxa"/>
          </w:tcPr>
          <w:p w14:paraId="29B291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80</w:t>
            </w:r>
          </w:p>
        </w:tc>
        <w:tc>
          <w:tcPr>
            <w:tcW w:w="1008" w:type="dxa"/>
          </w:tcPr>
          <w:p w14:paraId="37A5AD0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w="1008" w:type="dxa"/>
          </w:tcPr>
          <w:p w14:paraId="39C5EAB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w="1008" w:type="dxa"/>
          </w:tcPr>
          <w:p w14:paraId="3090D0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w="1008" w:type="dxa"/>
          </w:tcPr>
          <w:p w14:paraId="629170D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w="1296" w:type="dxa"/>
          </w:tcPr>
          <w:p w14:paraId="5C6233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15%</w:t>
            </w:r>
          </w:p>
        </w:tc>
      </w:tr>
      <w:tr w14:paraId="07140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B379F4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 xml:space="preserve"> 蝙蝠</w:t>
            </w:r>
          </w:p>
        </w:tc>
        <w:tc>
          <w:tcPr>
            <w:tcW w:w="1008" w:type="dxa"/>
          </w:tcPr>
          <w:p w14:paraId="4ACF8B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150</w:t>
            </w:r>
          </w:p>
        </w:tc>
        <w:tc>
          <w:tcPr>
            <w:tcW w:w="1008" w:type="dxa"/>
          </w:tcPr>
          <w:p w14:paraId="76EF731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18</w:t>
            </w:r>
          </w:p>
        </w:tc>
        <w:tc>
          <w:tcPr>
            <w:tcW w:w="1008" w:type="dxa"/>
          </w:tcPr>
          <w:p w14:paraId="41A8F1F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w="1008" w:type="dxa"/>
          </w:tcPr>
          <w:p w14:paraId="67FD107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20</w:t>
            </w:r>
          </w:p>
        </w:tc>
        <w:tc>
          <w:tcPr>
            <w:tcW w:w="1008" w:type="dxa"/>
          </w:tcPr>
          <w:p w14:paraId="6326B1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12</w:t>
            </w:r>
          </w:p>
        </w:tc>
        <w:tc>
          <w:tcPr>
            <w:tcW w:w="1296" w:type="dxa"/>
          </w:tcPr>
          <w:p w14:paraId="7EB98FE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12%</w:t>
            </w:r>
          </w:p>
        </w:tc>
      </w:tr>
      <w:tr w14:paraId="7C1AC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8CCF2D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 xml:space="preserve"> 巨蛛</w:t>
            </w:r>
          </w:p>
        </w:tc>
        <w:tc>
          <w:tcPr>
            <w:tcW w:w="1008" w:type="dxa"/>
          </w:tcPr>
          <w:p w14:paraId="18F097A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180</w:t>
            </w:r>
          </w:p>
        </w:tc>
        <w:tc>
          <w:tcPr>
            <w:tcW w:w="1008" w:type="dxa"/>
          </w:tcPr>
          <w:p w14:paraId="769276A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20</w:t>
            </w:r>
          </w:p>
        </w:tc>
        <w:tc>
          <w:tcPr>
            <w:tcW w:w="1008" w:type="dxa"/>
          </w:tcPr>
          <w:p w14:paraId="42BE67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w="1008" w:type="dxa"/>
          </w:tcPr>
          <w:p w14:paraId="7346EE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25</w:t>
            </w:r>
          </w:p>
        </w:tc>
        <w:tc>
          <w:tcPr>
            <w:tcW w:w="1008" w:type="dxa"/>
          </w:tcPr>
          <w:p w14:paraId="2DEA747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15</w:t>
            </w:r>
          </w:p>
        </w:tc>
        <w:tc>
          <w:tcPr>
            <w:tcW w:w="1296" w:type="dxa"/>
          </w:tcPr>
          <w:p w14:paraId="5155CBB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12%</w:t>
            </w:r>
          </w:p>
        </w:tc>
      </w:tr>
      <w:tr w14:paraId="64291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0EE31E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 xml:space="preserve"> 哥布林</w:t>
            </w:r>
          </w:p>
        </w:tc>
        <w:tc>
          <w:tcPr>
            <w:tcW w:w="1008" w:type="dxa"/>
          </w:tcPr>
          <w:p w14:paraId="54D041E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200</w:t>
            </w:r>
          </w:p>
        </w:tc>
        <w:tc>
          <w:tcPr>
            <w:tcW w:w="1008" w:type="dxa"/>
          </w:tcPr>
          <w:p w14:paraId="3FF8257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22</w:t>
            </w:r>
          </w:p>
        </w:tc>
        <w:tc>
          <w:tcPr>
            <w:tcW w:w="1008" w:type="dxa"/>
          </w:tcPr>
          <w:p w14:paraId="4310E1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12</w:t>
            </w:r>
          </w:p>
        </w:tc>
        <w:tc>
          <w:tcPr>
            <w:tcW w:w="1008" w:type="dxa"/>
          </w:tcPr>
          <w:p w14:paraId="4A12359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30</w:t>
            </w:r>
          </w:p>
        </w:tc>
        <w:tc>
          <w:tcPr>
            <w:tcW w:w="1008" w:type="dxa"/>
          </w:tcPr>
          <w:p w14:paraId="0901A5E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18</w:t>
            </w:r>
          </w:p>
        </w:tc>
        <w:tc>
          <w:tcPr>
            <w:tcW w:w="1296" w:type="dxa"/>
          </w:tcPr>
          <w:p w14:paraId="5464AA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15%</w:t>
            </w:r>
          </w:p>
        </w:tc>
      </w:tr>
      <w:tr w14:paraId="5D0C0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C10086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 xml:space="preserve"> 毒蝎</w:t>
            </w:r>
          </w:p>
        </w:tc>
        <w:tc>
          <w:tcPr>
            <w:tcW w:w="1008" w:type="dxa"/>
          </w:tcPr>
          <w:p w14:paraId="39BB432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350</w:t>
            </w:r>
          </w:p>
        </w:tc>
        <w:tc>
          <w:tcPr>
            <w:tcW w:w="1008" w:type="dxa"/>
          </w:tcPr>
          <w:p w14:paraId="43012F6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35</w:t>
            </w:r>
          </w:p>
        </w:tc>
        <w:tc>
          <w:tcPr>
            <w:tcW w:w="1008" w:type="dxa"/>
          </w:tcPr>
          <w:p w14:paraId="4E6DAC8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20</w:t>
            </w:r>
          </w:p>
        </w:tc>
        <w:tc>
          <w:tcPr>
            <w:tcW w:w="1008" w:type="dxa"/>
          </w:tcPr>
          <w:p w14:paraId="16A0A43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50</w:t>
            </w:r>
          </w:p>
        </w:tc>
        <w:tc>
          <w:tcPr>
            <w:tcW w:w="1008" w:type="dxa"/>
          </w:tcPr>
          <w:p w14:paraId="337B59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30</w:t>
            </w:r>
          </w:p>
        </w:tc>
        <w:tc>
          <w:tcPr>
            <w:tcW w:w="1296" w:type="dxa"/>
          </w:tcPr>
          <w:p w14:paraId="5E8F991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12%</w:t>
            </w:r>
          </w:p>
        </w:tc>
      </w:tr>
      <w:tr w14:paraId="1419F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5CEC7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 xml:space="preserve"> 巨蛇</w:t>
            </w:r>
          </w:p>
        </w:tc>
        <w:tc>
          <w:tcPr>
            <w:tcW w:w="1008" w:type="dxa"/>
          </w:tcPr>
          <w:p w14:paraId="1778D8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300</w:t>
            </w:r>
          </w:p>
        </w:tc>
        <w:tc>
          <w:tcPr>
            <w:tcW w:w="1008" w:type="dxa"/>
          </w:tcPr>
          <w:p w14:paraId="54CA1DC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40</w:t>
            </w:r>
          </w:p>
        </w:tc>
        <w:tc>
          <w:tcPr>
            <w:tcW w:w="1008" w:type="dxa"/>
          </w:tcPr>
          <w:p w14:paraId="7B0639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15</w:t>
            </w:r>
          </w:p>
        </w:tc>
        <w:tc>
          <w:tcPr>
            <w:tcW w:w="1008" w:type="dxa"/>
          </w:tcPr>
          <w:p w14:paraId="421A1CE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45</w:t>
            </w:r>
          </w:p>
        </w:tc>
        <w:tc>
          <w:tcPr>
            <w:tcW w:w="1008" w:type="dxa"/>
          </w:tcPr>
          <w:p w14:paraId="2495E80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28</w:t>
            </w:r>
          </w:p>
        </w:tc>
        <w:tc>
          <w:tcPr>
            <w:tcW w:w="1296" w:type="dxa"/>
          </w:tcPr>
          <w:p w14:paraId="5702CD0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12%</w:t>
            </w:r>
          </w:p>
        </w:tc>
      </w:tr>
      <w:tr w14:paraId="06AE2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28627C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 xml:space="preserve"> 木乃伊</w:t>
            </w:r>
          </w:p>
        </w:tc>
        <w:tc>
          <w:tcPr>
            <w:tcW w:w="1008" w:type="dxa"/>
          </w:tcPr>
          <w:p w14:paraId="7CD8DE3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450</w:t>
            </w:r>
          </w:p>
        </w:tc>
        <w:tc>
          <w:tcPr>
            <w:tcW w:w="1008" w:type="dxa"/>
          </w:tcPr>
          <w:p w14:paraId="0097631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30</w:t>
            </w:r>
          </w:p>
        </w:tc>
        <w:tc>
          <w:tcPr>
            <w:tcW w:w="1008" w:type="dxa"/>
          </w:tcPr>
          <w:p w14:paraId="23B9642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30</w:t>
            </w:r>
          </w:p>
        </w:tc>
        <w:tc>
          <w:tcPr>
            <w:tcW w:w="1008" w:type="dxa"/>
          </w:tcPr>
          <w:p w14:paraId="56B7D0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55</w:t>
            </w:r>
          </w:p>
        </w:tc>
        <w:tc>
          <w:tcPr>
            <w:tcW w:w="1008" w:type="dxa"/>
          </w:tcPr>
          <w:p w14:paraId="41EC189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35</w:t>
            </w:r>
          </w:p>
        </w:tc>
        <w:tc>
          <w:tcPr>
            <w:tcW w:w="1296" w:type="dxa"/>
          </w:tcPr>
          <w:p w14:paraId="133D21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15%</w:t>
            </w:r>
          </w:p>
        </w:tc>
      </w:tr>
      <w:tr w14:paraId="0D904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067517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 xml:space="preserve"> 雪怪</w:t>
            </w:r>
          </w:p>
        </w:tc>
        <w:tc>
          <w:tcPr>
            <w:tcW w:w="1008" w:type="dxa"/>
          </w:tcPr>
          <w:p w14:paraId="4D52137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700</w:t>
            </w:r>
          </w:p>
        </w:tc>
        <w:tc>
          <w:tcPr>
            <w:tcW w:w="1008" w:type="dxa"/>
          </w:tcPr>
          <w:p w14:paraId="6F29D2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55</w:t>
            </w:r>
          </w:p>
        </w:tc>
        <w:tc>
          <w:tcPr>
            <w:tcW w:w="1008" w:type="dxa"/>
          </w:tcPr>
          <w:p w14:paraId="574777C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35</w:t>
            </w:r>
          </w:p>
        </w:tc>
        <w:tc>
          <w:tcPr>
            <w:tcW w:w="1008" w:type="dxa"/>
          </w:tcPr>
          <w:p w14:paraId="1FAC430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100</w:t>
            </w:r>
          </w:p>
        </w:tc>
        <w:tc>
          <w:tcPr>
            <w:tcW w:w="1008" w:type="dxa"/>
          </w:tcPr>
          <w:p w14:paraId="16E97A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60</w:t>
            </w:r>
          </w:p>
        </w:tc>
        <w:tc>
          <w:tcPr>
            <w:tcW w:w="1296" w:type="dxa"/>
          </w:tcPr>
          <w:p w14:paraId="6BED240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12%</w:t>
            </w:r>
          </w:p>
        </w:tc>
      </w:tr>
      <w:tr w14:paraId="49B00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D1D6B3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 xml:space="preserve"> 冰狼</w:t>
            </w:r>
          </w:p>
        </w:tc>
        <w:tc>
          <w:tcPr>
            <w:tcW w:w="1008" w:type="dxa"/>
          </w:tcPr>
          <w:p w14:paraId="0C07BB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600</w:t>
            </w:r>
          </w:p>
        </w:tc>
        <w:tc>
          <w:tcPr>
            <w:tcW w:w="1008" w:type="dxa"/>
          </w:tcPr>
          <w:p w14:paraId="1276700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65</w:t>
            </w:r>
          </w:p>
        </w:tc>
        <w:tc>
          <w:tcPr>
            <w:tcW w:w="1008" w:type="dxa"/>
          </w:tcPr>
          <w:p w14:paraId="06E4B84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30</w:t>
            </w:r>
          </w:p>
        </w:tc>
        <w:tc>
          <w:tcPr>
            <w:tcW w:w="1008" w:type="dxa"/>
          </w:tcPr>
          <w:p w14:paraId="5B6D8A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90</w:t>
            </w:r>
          </w:p>
        </w:tc>
        <w:tc>
          <w:tcPr>
            <w:tcW w:w="1008" w:type="dxa"/>
          </w:tcPr>
          <w:p w14:paraId="04EFF7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55</w:t>
            </w:r>
          </w:p>
        </w:tc>
        <w:tc>
          <w:tcPr>
            <w:tcW w:w="1296" w:type="dxa"/>
          </w:tcPr>
          <w:p w14:paraId="30E16BF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10%</w:t>
            </w:r>
          </w:p>
        </w:tc>
      </w:tr>
      <w:tr w14:paraId="025D7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C73F87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 xml:space="preserve"> 冰霜巨人</w:t>
            </w:r>
          </w:p>
        </w:tc>
        <w:tc>
          <w:tcPr>
            <w:tcW w:w="1008" w:type="dxa"/>
          </w:tcPr>
          <w:p w14:paraId="7A921A9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900</w:t>
            </w:r>
          </w:p>
        </w:tc>
        <w:tc>
          <w:tcPr>
            <w:tcW w:w="1008" w:type="dxa"/>
          </w:tcPr>
          <w:p w14:paraId="4A7331C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50</w:t>
            </w:r>
          </w:p>
        </w:tc>
        <w:tc>
          <w:tcPr>
            <w:tcW w:w="1008" w:type="dxa"/>
          </w:tcPr>
          <w:p w14:paraId="662B891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50</w:t>
            </w:r>
          </w:p>
        </w:tc>
        <w:tc>
          <w:tcPr>
            <w:tcW w:w="1008" w:type="dxa"/>
          </w:tcPr>
          <w:p w14:paraId="07EBEA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120</w:t>
            </w:r>
          </w:p>
        </w:tc>
        <w:tc>
          <w:tcPr>
            <w:tcW w:w="1008" w:type="dxa"/>
          </w:tcPr>
          <w:p w14:paraId="2DDFD8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80</w:t>
            </w:r>
          </w:p>
        </w:tc>
        <w:tc>
          <w:tcPr>
            <w:tcW w:w="1296" w:type="dxa"/>
          </w:tcPr>
          <w:p w14:paraId="5E4F55A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15%</w:t>
            </w:r>
          </w:p>
        </w:tc>
      </w:tr>
      <w:tr w14:paraId="45392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18B71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 xml:space="preserve"> 火焰小鬼</w:t>
            </w:r>
          </w:p>
        </w:tc>
        <w:tc>
          <w:tcPr>
            <w:tcW w:w="1008" w:type="dxa"/>
          </w:tcPr>
          <w:p w14:paraId="6319124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1000</w:t>
            </w:r>
          </w:p>
        </w:tc>
        <w:tc>
          <w:tcPr>
            <w:tcW w:w="1008" w:type="dxa"/>
          </w:tcPr>
          <w:p w14:paraId="67300AF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80</w:t>
            </w:r>
          </w:p>
        </w:tc>
        <w:tc>
          <w:tcPr>
            <w:tcW w:w="1008" w:type="dxa"/>
          </w:tcPr>
          <w:p w14:paraId="5B1C98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40</w:t>
            </w:r>
          </w:p>
        </w:tc>
        <w:tc>
          <w:tcPr>
            <w:tcW w:w="1008" w:type="dxa"/>
          </w:tcPr>
          <w:p w14:paraId="7EFB9FF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150</w:t>
            </w:r>
          </w:p>
        </w:tc>
        <w:tc>
          <w:tcPr>
            <w:tcW w:w="1008" w:type="dxa"/>
          </w:tcPr>
          <w:p w14:paraId="1EA815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100</w:t>
            </w:r>
          </w:p>
        </w:tc>
        <w:tc>
          <w:tcPr>
            <w:tcW w:w="1296" w:type="dxa"/>
          </w:tcPr>
          <w:p w14:paraId="6A9C831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10%</w:t>
            </w:r>
          </w:p>
        </w:tc>
      </w:tr>
      <w:tr w14:paraId="38C7E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C57E06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 xml:space="preserve"> 熔岩傀儡</w:t>
            </w:r>
          </w:p>
        </w:tc>
        <w:tc>
          <w:tcPr>
            <w:tcW w:w="1008" w:type="dxa"/>
          </w:tcPr>
          <w:p w14:paraId="7D2BAAC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1500</w:t>
            </w:r>
          </w:p>
        </w:tc>
        <w:tc>
          <w:tcPr>
            <w:tcW w:w="1008" w:type="dxa"/>
          </w:tcPr>
          <w:p w14:paraId="1BC1E3D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70</w:t>
            </w:r>
          </w:p>
        </w:tc>
        <w:tc>
          <w:tcPr>
            <w:tcW w:w="1008" w:type="dxa"/>
          </w:tcPr>
          <w:p w14:paraId="253CE71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80</w:t>
            </w:r>
          </w:p>
        </w:tc>
        <w:tc>
          <w:tcPr>
            <w:tcW w:w="1008" w:type="dxa"/>
          </w:tcPr>
          <w:p w14:paraId="71347FC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180</w:t>
            </w:r>
          </w:p>
        </w:tc>
        <w:tc>
          <w:tcPr>
            <w:tcW w:w="1008" w:type="dxa"/>
          </w:tcPr>
          <w:p w14:paraId="2B22BB5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120</w:t>
            </w:r>
          </w:p>
        </w:tc>
        <w:tc>
          <w:tcPr>
            <w:tcW w:w="1296" w:type="dxa"/>
          </w:tcPr>
          <w:p w14:paraId="6C726CE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12%</w:t>
            </w:r>
          </w:p>
        </w:tc>
      </w:tr>
      <w:tr w14:paraId="74E49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7FC500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 xml:space="preserve"> 恶魔</w:t>
            </w:r>
          </w:p>
        </w:tc>
        <w:tc>
          <w:tcPr>
            <w:tcW w:w="1008" w:type="dxa"/>
          </w:tcPr>
          <w:p w14:paraId="4834208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1200</w:t>
            </w:r>
          </w:p>
        </w:tc>
        <w:tc>
          <w:tcPr>
            <w:tcW w:w="1008" w:type="dxa"/>
          </w:tcPr>
          <w:p w14:paraId="74387B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100</w:t>
            </w:r>
          </w:p>
        </w:tc>
        <w:tc>
          <w:tcPr>
            <w:tcW w:w="1008" w:type="dxa"/>
          </w:tcPr>
          <w:p w14:paraId="3DC53E9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60</w:t>
            </w:r>
          </w:p>
        </w:tc>
        <w:tc>
          <w:tcPr>
            <w:tcW w:w="1008" w:type="dxa"/>
          </w:tcPr>
          <w:p w14:paraId="2E6CBC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200</w:t>
            </w:r>
          </w:p>
        </w:tc>
        <w:tc>
          <w:tcPr>
            <w:tcW w:w="1008" w:type="dxa"/>
          </w:tcPr>
          <w:p w14:paraId="12612D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150</w:t>
            </w:r>
          </w:p>
        </w:tc>
        <w:tc>
          <w:tcPr>
            <w:tcW w:w="1296" w:type="dxa"/>
          </w:tcPr>
          <w:p w14:paraId="666B43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15%</w:t>
            </w:r>
          </w:p>
        </w:tc>
      </w:tr>
    </w:tbl>
    <w:p w14:paraId="1657C82D"/>
    <w:p w14:paraId="50AD1D99">
      <w:pPr>
        <w:pStyle w:val="5"/>
      </w:pPr>
      <w:r>
        <w:rPr>
          <w:rFonts w:ascii="微软雅黑" w:hAnsi="微软雅黑" w:eastAsia="微软雅黑"/>
          <w:color w:val="5B9BD5"/>
        </w:rPr>
        <w:t xml:space="preserve"> 设计原理</w:t>
      </w:r>
    </w:p>
    <w:p w14:paraId="07200DF7">
      <w:pPr>
        <w:spacing w:line="360" w:lineRule="auto"/>
        <w:ind w:left="288"/>
      </w:pPr>
      <w:r>
        <w:rPr>
          <w:rFonts w:ascii="微软雅黑" w:hAnsi="微软雅黑" w:eastAsia="微软雅黑"/>
          <w:b/>
          <w:color w:val="2E75B6"/>
          <w:sz w:val="22"/>
        </w:rPr>
        <w:t>1. 五张地图的节奏：</w:t>
      </w:r>
      <w:r>
        <w:rPr>
          <w:rFonts w:ascii="微软雅黑" w:hAnsi="微软雅黑" w:eastAsia="微软雅黑"/>
          <w:sz w:val="22"/>
        </w:rPr>
        <w:t>5张地图刚好覆盖"新手→前期→中期→后期→终局"的完整节奏。每张图都是一个里程碑，玩家每推进一张图都有明显的成就感。</w:t>
      </w:r>
    </w:p>
    <w:p w14:paraId="09BB3938">
      <w:pPr>
        <w:spacing w:line="360" w:lineRule="auto"/>
        <w:ind w:left="288"/>
      </w:pPr>
      <w:r>
        <w:rPr>
          <w:rFonts w:ascii="微软雅黑" w:hAnsi="微软雅黑" w:eastAsia="微软雅黑"/>
          <w:b/>
          <w:color w:val="2E75B6"/>
          <w:sz w:val="22"/>
        </w:rPr>
        <w:t>2. 击杀数解锁机制：</w:t>
      </w:r>
      <w:r>
        <w:rPr>
          <w:rFonts w:ascii="微软雅黑" w:hAnsi="微软雅黑" w:eastAsia="微软雅黑"/>
          <w:sz w:val="22"/>
        </w:rPr>
        <w:t>为什么不用等级解锁而用击杀数？因为击杀数直接和挂机时长挂钩，鼓励玩家放置。同时，就算等级够了也要挂够时间才能进下图，延长每张图的停留时间。</w:t>
      </w:r>
    </w:p>
    <w:p w14:paraId="4660FB41">
      <w:pPr>
        <w:spacing w:line="360" w:lineRule="auto"/>
        <w:ind w:left="288"/>
      </w:pPr>
      <w:r>
        <w:rPr>
          <w:rFonts w:ascii="微软雅黑" w:hAnsi="微软雅黑" w:eastAsia="微软雅黑"/>
          <w:b/>
          <w:color w:val="2E75B6"/>
          <w:sz w:val="22"/>
        </w:rPr>
        <w:t>3. 怪物数值成长：</w:t>
      </w:r>
      <w:r>
        <w:rPr>
          <w:rFonts w:ascii="微软雅黑" w:hAnsi="微软雅黑" w:eastAsia="微软雅黑"/>
          <w:sz w:val="22"/>
        </w:rPr>
        <w:t>每张图怪物数值大概是前一张的2-3倍，和玩家装备+技能的成长速度匹配。保证玩家"打得过但不轻松"——太简单无聊，太难打不动挫败感强。</w:t>
      </w:r>
    </w:p>
    <w:p w14:paraId="5AE6D498">
      <w:pPr>
        <w:spacing w:line="360" w:lineRule="auto"/>
        <w:ind w:left="288"/>
      </w:pPr>
      <w:r>
        <w:rPr>
          <w:rFonts w:ascii="微软雅黑" w:hAnsi="微软雅黑" w:eastAsia="微软雅黑"/>
          <w:b/>
          <w:color w:val="2E75B6"/>
          <w:sz w:val="22"/>
        </w:rPr>
        <w:t>4. 三种怪物差异化：</w:t>
      </w:r>
      <w:r>
        <w:rPr>
          <w:rFonts w:ascii="微软雅黑" w:hAnsi="微软雅黑" w:eastAsia="微软雅黑"/>
          <w:sz w:val="22"/>
        </w:rPr>
        <w:t>每张图3种怪物，有的血多防高，有的攻高脆，有的掉率高。增加多样性，也给玩家"刷哪种怪更划算"的思考空间。</w:t>
      </w:r>
    </w:p>
    <w:p w14:paraId="3EE76E9F">
      <w:pPr>
        <w:spacing w:line="360" w:lineRule="auto"/>
        <w:ind w:left="288"/>
      </w:pPr>
      <w:r>
        <w:rPr>
          <w:rFonts w:ascii="微软雅黑" w:hAnsi="微软雅黑" w:eastAsia="微软雅黑"/>
          <w:b/>
          <w:color w:val="2E75B6"/>
          <w:sz w:val="22"/>
        </w:rPr>
        <w:t>5. 宝箱掉率差异化：</w:t>
      </w:r>
      <w:r>
        <w:rPr>
          <w:rFonts w:ascii="微软雅黑" w:hAnsi="微软雅黑" w:eastAsia="微软雅黑"/>
          <w:sz w:val="22"/>
        </w:rPr>
        <w:t>史莱姆、哥布林、木乃伊这些"软柿子"宝箱掉率更高（15%），鼓励玩家选择刷怪策略，而不是无脑刷最高级怪。</w:t>
      </w:r>
    </w:p>
    <w:p w14:paraId="1DC9E5A1">
      <w:r>
        <w:br w:type="page"/>
      </w:r>
    </w:p>
    <w:p w14:paraId="70A6C5A1">
      <w:pPr>
        <w:pStyle w:val="3"/>
      </w:pPr>
      <w:r>
        <w:rPr>
          <w:rFonts w:ascii="微软雅黑" w:hAnsi="微软雅黑" w:eastAsia="微软雅黑"/>
          <w:color w:val="2E75B6"/>
        </w:rPr>
        <w:t>七、宝箱系统</w:t>
      </w:r>
    </w:p>
    <w:p w14:paraId="2F90AF77"/>
    <w:p w14:paraId="3639B747">
      <w:pPr>
        <w:pStyle w:val="4"/>
      </w:pPr>
      <w:r>
        <w:rPr>
          <w:rFonts w:ascii="微软雅黑" w:hAnsi="微软雅黑" w:eastAsia="微软雅黑"/>
          <w:color w:val="4472C4"/>
        </w:rPr>
        <w:t>7.1 宝箱获取方式</w:t>
      </w:r>
    </w:p>
    <w:p w14:paraId="295A89CA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• 击杀怪物概率掉落（各怪物掉率见怪物表）</w:t>
      </w:r>
    </w:p>
    <w:p w14:paraId="58204912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• 离线收益也会获得宝箱</w:t>
      </w:r>
    </w:p>
    <w:p w14:paraId="5C12237A"/>
    <w:p w14:paraId="3082ACE2">
      <w:pPr>
        <w:pStyle w:val="4"/>
      </w:pPr>
      <w:r>
        <w:rPr>
          <w:rFonts w:ascii="微软雅黑" w:hAnsi="微软雅黑" w:eastAsia="微软雅黑"/>
          <w:color w:val="4472C4"/>
        </w:rPr>
        <w:t>7.2 开箱品质概率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1440"/>
        <w:gridCol w:w="2880"/>
      </w:tblGrid>
      <w:tr w14:paraId="18CA2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4472C4"/>
          </w:tcPr>
          <w:p w14:paraId="41E23C6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品质</w:t>
            </w:r>
          </w:p>
        </w:tc>
        <w:tc>
          <w:tcPr>
            <w:tcW w:w="1440" w:type="dxa"/>
            <w:shd w:val="clear" w:color="auto" w:fill="4472C4"/>
          </w:tcPr>
          <w:p w14:paraId="64A0C6E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概率</w:t>
            </w:r>
          </w:p>
        </w:tc>
        <w:tc>
          <w:tcPr>
            <w:tcW w:w="2880" w:type="dxa"/>
            <w:shd w:val="clear" w:color="auto" w:fill="4472C4"/>
          </w:tcPr>
          <w:p w14:paraId="77CA892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期望次数</w:t>
            </w:r>
          </w:p>
        </w:tc>
      </w:tr>
      <w:tr w14:paraId="3E238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811E43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 xml:space="preserve"> 传说（橙）</w:t>
            </w:r>
          </w:p>
        </w:tc>
        <w:tc>
          <w:tcPr>
            <w:tcW w:w="1440" w:type="dxa"/>
          </w:tcPr>
          <w:p w14:paraId="45AF51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2%</w:t>
            </w:r>
          </w:p>
        </w:tc>
        <w:tc>
          <w:tcPr>
            <w:tcW w:w="2880" w:type="dxa"/>
          </w:tcPr>
          <w:p w14:paraId="6A2C46D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约50个出1个</w:t>
            </w:r>
          </w:p>
        </w:tc>
      </w:tr>
      <w:tr w14:paraId="1AC14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03967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 xml:space="preserve"> 史诗（紫）</w:t>
            </w:r>
          </w:p>
        </w:tc>
        <w:tc>
          <w:tcPr>
            <w:tcW w:w="1440" w:type="dxa"/>
          </w:tcPr>
          <w:p w14:paraId="12765DE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13%</w:t>
            </w:r>
          </w:p>
        </w:tc>
        <w:tc>
          <w:tcPr>
            <w:tcW w:w="2880" w:type="dxa"/>
          </w:tcPr>
          <w:p w14:paraId="67CAA9D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约7-8个出1个</w:t>
            </w:r>
          </w:p>
        </w:tc>
      </w:tr>
      <w:tr w14:paraId="2A59E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719EFA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 xml:space="preserve"> 稀有（蓝）</w:t>
            </w:r>
          </w:p>
        </w:tc>
        <w:tc>
          <w:tcPr>
            <w:tcW w:w="1440" w:type="dxa"/>
          </w:tcPr>
          <w:p w14:paraId="37C7254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25%</w:t>
            </w:r>
          </w:p>
        </w:tc>
        <w:tc>
          <w:tcPr>
            <w:tcW w:w="2880" w:type="dxa"/>
          </w:tcPr>
          <w:p w14:paraId="34527A3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约4个出1个</w:t>
            </w:r>
          </w:p>
        </w:tc>
      </w:tr>
      <w:tr w14:paraId="7FFF3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0BEC8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 xml:space="preserve"> 优秀（绿）</w:t>
            </w:r>
          </w:p>
        </w:tc>
        <w:tc>
          <w:tcPr>
            <w:tcW w:w="1440" w:type="dxa"/>
          </w:tcPr>
          <w:p w14:paraId="0A579D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30%</w:t>
            </w:r>
          </w:p>
        </w:tc>
        <w:tc>
          <w:tcPr>
            <w:tcW w:w="2880" w:type="dxa"/>
          </w:tcPr>
          <w:p w14:paraId="294EE4C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约3个出1个</w:t>
            </w:r>
          </w:p>
        </w:tc>
      </w:tr>
      <w:tr w14:paraId="4588E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DC6D4A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 xml:space="preserve"> 普通（白）</w:t>
            </w:r>
          </w:p>
        </w:tc>
        <w:tc>
          <w:tcPr>
            <w:tcW w:w="1440" w:type="dxa"/>
          </w:tcPr>
          <w:p w14:paraId="5DD3BFA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30%</w:t>
            </w:r>
          </w:p>
        </w:tc>
        <w:tc>
          <w:tcPr>
            <w:tcW w:w="2880" w:type="dxa"/>
          </w:tcPr>
          <w:p w14:paraId="0C69873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约3个出1个</w:t>
            </w:r>
          </w:p>
        </w:tc>
      </w:tr>
    </w:tbl>
    <w:p w14:paraId="4B60053C"/>
    <w:p w14:paraId="752B25E0">
      <w:pPr>
        <w:pStyle w:val="4"/>
      </w:pPr>
      <w:r>
        <w:rPr>
          <w:rFonts w:ascii="微软雅黑" w:hAnsi="微软雅黑" w:eastAsia="微软雅黑"/>
          <w:color w:val="4472C4"/>
        </w:rPr>
        <w:t>7.3 装备等级规则</w:t>
      </w:r>
    </w:p>
    <w:p w14:paraId="79999466"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>开箱获得的装备等级 = 当前地图等级</w:t>
      </w:r>
    </w:p>
    <w:p w14:paraId="7D6CF5C2"/>
    <w:p w14:paraId="60FDD494">
      <w:pPr>
        <w:pStyle w:val="5"/>
      </w:pPr>
      <w:r>
        <w:rPr>
          <w:rFonts w:ascii="微软雅黑" w:hAnsi="微软雅黑" w:eastAsia="微软雅黑"/>
          <w:color w:val="5B9BD5"/>
        </w:rPr>
        <w:t xml:space="preserve"> 设计原理</w:t>
      </w:r>
    </w:p>
    <w:p w14:paraId="03FF2A5C">
      <w:pPr>
        <w:spacing w:line="360" w:lineRule="auto"/>
        <w:ind w:left="288"/>
      </w:pPr>
      <w:r>
        <w:rPr>
          <w:rFonts w:ascii="微软雅黑" w:hAnsi="微软雅黑" w:eastAsia="微软雅黑"/>
          <w:b/>
          <w:color w:val="2E75B6"/>
          <w:sz w:val="22"/>
        </w:rPr>
        <w:t>1. 开箱爽感是核心：</w:t>
      </w:r>
      <w:r>
        <w:rPr>
          <w:rFonts w:ascii="微软雅黑" w:hAnsi="微软雅黑" w:eastAsia="微软雅黑"/>
          <w:sz w:val="22"/>
        </w:rPr>
        <w:t>宝箱系统的本质是"抽卡"，是放置游戏重要的爽点来源。玩家攒了一堆宝箱一起开的那种期待感，是游戏的核心乐趣之一。</w:t>
      </w:r>
    </w:p>
    <w:p w14:paraId="44EEBD7E">
      <w:pPr>
        <w:spacing w:line="360" w:lineRule="auto"/>
        <w:ind w:left="288"/>
      </w:pPr>
      <w:r>
        <w:rPr>
          <w:rFonts w:ascii="微软雅黑" w:hAnsi="微软雅黑" w:eastAsia="微软雅黑"/>
          <w:b/>
          <w:color w:val="2E75B6"/>
          <w:sz w:val="22"/>
        </w:rPr>
        <w:t>2. 2%橙装概率：</w:t>
      </w:r>
      <w:r>
        <w:rPr>
          <w:rFonts w:ascii="微软雅黑" w:hAnsi="微软雅黑" w:eastAsia="微软雅黑"/>
          <w:sz w:val="22"/>
        </w:rPr>
        <w:t>这是一个精心调校的数值——低到足够稀有，出的时候有惊喜；高到不会让玩家绝望，玩个一两天总能出一件。50个出一件的期望，大概挂机半天到一天能出一件橙。</w:t>
      </w:r>
    </w:p>
    <w:p w14:paraId="7AEDC8B9">
      <w:pPr>
        <w:spacing w:line="360" w:lineRule="auto"/>
        <w:ind w:left="288"/>
      </w:pPr>
      <w:r>
        <w:rPr>
          <w:rFonts w:ascii="微软雅黑" w:hAnsi="微软雅黑" w:eastAsia="微软雅黑"/>
          <w:b/>
          <w:color w:val="2E75B6"/>
          <w:sz w:val="22"/>
        </w:rPr>
        <w:t>3. 概率分布设计：</w:t>
      </w:r>
      <w:r>
        <w:rPr>
          <w:rFonts w:ascii="微软雅黑" w:hAnsi="微软雅黑" w:eastAsia="微软雅黑"/>
          <w:sz w:val="22"/>
        </w:rPr>
        <w:t>白绿加起来60%，大部分时候是普通装备，保证基础产出；蓝装25%是"中坚力量"，玩家平时主要用蓝装；紫装13%是小目标；橙装2%是大惊喜。金字塔结构，稳定又有期待。</w:t>
      </w:r>
    </w:p>
    <w:p w14:paraId="41EE941E">
      <w:pPr>
        <w:spacing w:line="360" w:lineRule="auto"/>
        <w:ind w:left="288"/>
      </w:pPr>
      <w:r>
        <w:rPr>
          <w:rFonts w:ascii="微软雅黑" w:hAnsi="微软雅黑" w:eastAsia="微软雅黑"/>
          <w:b/>
          <w:color w:val="2E75B6"/>
          <w:sz w:val="22"/>
        </w:rPr>
        <w:t>4. 和地图等级绑定：</w:t>
      </w:r>
      <w:r>
        <w:rPr>
          <w:rFonts w:ascii="微软雅黑" w:hAnsi="微软雅黑" w:eastAsia="微软雅黑"/>
          <w:sz w:val="22"/>
        </w:rPr>
        <w:t>宝箱装备等级随地图提升，意味着每换一张新地图，宝箱就有了新的价值，玩家又有了开宝箱的动力，不会出现"后期宝箱没用"的情况。</w:t>
      </w:r>
    </w:p>
    <w:p w14:paraId="18EC09F5">
      <w:r>
        <w:br w:type="page"/>
      </w:r>
    </w:p>
    <w:p w14:paraId="76F57548">
      <w:pPr>
        <w:pStyle w:val="3"/>
      </w:pPr>
      <w:r>
        <w:rPr>
          <w:rFonts w:ascii="微软雅黑" w:hAnsi="微软雅黑" w:eastAsia="微软雅黑"/>
          <w:color w:val="2E75B6"/>
        </w:rPr>
        <w:t>八、武器店经营系统</w:t>
      </w:r>
    </w:p>
    <w:p w14:paraId="50BD9F97"/>
    <w:p w14:paraId="6668D1F2">
      <w:pPr>
        <w:pStyle w:val="4"/>
      </w:pPr>
      <w:r>
        <w:rPr>
          <w:rFonts w:ascii="微软雅黑" w:hAnsi="微软雅黑" w:eastAsia="微软雅黑"/>
          <w:color w:val="4472C4"/>
        </w:rPr>
        <w:t>8.1 打造配方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4"/>
        <w:gridCol w:w="1125"/>
        <w:gridCol w:w="975"/>
        <w:gridCol w:w="1246"/>
        <w:gridCol w:w="838"/>
        <w:gridCol w:w="3428"/>
      </w:tblGrid>
      <w:tr w14:paraId="1B1ED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4472C4"/>
          </w:tcPr>
          <w:p w14:paraId="175F68A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档次</w:t>
            </w:r>
          </w:p>
        </w:tc>
        <w:tc>
          <w:tcPr>
            <w:tcW w:w="1152" w:type="dxa"/>
            <w:shd w:val="clear" w:color="auto" w:fill="4472C4"/>
          </w:tcPr>
          <w:p w14:paraId="4006325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金币消耗</w:t>
            </w:r>
          </w:p>
        </w:tc>
        <w:tc>
          <w:tcPr>
            <w:tcW w:w="1008" w:type="dxa"/>
            <w:shd w:val="clear" w:color="auto" w:fill="4472C4"/>
          </w:tcPr>
          <w:p w14:paraId="7EBC7A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铁矿石</w:t>
            </w:r>
          </w:p>
        </w:tc>
        <w:tc>
          <w:tcPr>
            <w:tcW w:w="1296" w:type="dxa"/>
            <w:shd w:val="clear" w:color="auto" w:fill="4472C4"/>
          </w:tcPr>
          <w:p w14:paraId="0E88C88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魔法水晶</w:t>
            </w:r>
          </w:p>
        </w:tc>
        <w:tc>
          <w:tcPr>
            <w:tcW w:w="864" w:type="dxa"/>
            <w:shd w:val="clear" w:color="auto" w:fill="4472C4"/>
          </w:tcPr>
          <w:p w14:paraId="280C7D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星尘</w:t>
            </w:r>
          </w:p>
        </w:tc>
        <w:tc>
          <w:tcPr>
            <w:tcW w:w="3600" w:type="dxa"/>
            <w:shd w:val="clear" w:color="auto" w:fill="4472C4"/>
          </w:tcPr>
          <w:p w14:paraId="27A8E39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品质分布（白/绿/蓝/紫/橙）</w:t>
            </w:r>
          </w:p>
        </w:tc>
      </w:tr>
      <w:tr w14:paraId="381DF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</w:tcPr>
          <w:p w14:paraId="376F885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普通打造</w:t>
            </w:r>
          </w:p>
        </w:tc>
        <w:tc>
          <w:tcPr>
            <w:tcW w:w="1152" w:type="dxa"/>
          </w:tcPr>
          <w:p w14:paraId="00F891E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50</w:t>
            </w:r>
          </w:p>
        </w:tc>
        <w:tc>
          <w:tcPr>
            <w:tcW w:w="1008" w:type="dxa"/>
          </w:tcPr>
          <w:p w14:paraId="1C9B2C3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5个</w:t>
            </w:r>
          </w:p>
        </w:tc>
        <w:tc>
          <w:tcPr>
            <w:tcW w:w="1296" w:type="dxa"/>
          </w:tcPr>
          <w:p w14:paraId="60FD0DD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864" w:type="dxa"/>
          </w:tcPr>
          <w:p w14:paraId="2D5F74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3600" w:type="dxa"/>
          </w:tcPr>
          <w:p w14:paraId="4D9D3B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60% / 30% / 9% / 1% / 0%</w:t>
            </w:r>
          </w:p>
        </w:tc>
      </w:tr>
      <w:tr w14:paraId="3F5C8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</w:tcPr>
          <w:p w14:paraId="77FFA22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高级打造</w:t>
            </w:r>
          </w:p>
        </w:tc>
        <w:tc>
          <w:tcPr>
            <w:tcW w:w="1152" w:type="dxa"/>
          </w:tcPr>
          <w:p w14:paraId="7AAF83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200</w:t>
            </w:r>
          </w:p>
        </w:tc>
        <w:tc>
          <w:tcPr>
            <w:tcW w:w="1008" w:type="dxa"/>
          </w:tcPr>
          <w:p w14:paraId="07B5FB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20个</w:t>
            </w:r>
          </w:p>
        </w:tc>
        <w:tc>
          <w:tcPr>
            <w:tcW w:w="1296" w:type="dxa"/>
          </w:tcPr>
          <w:p w14:paraId="278F99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1个</w:t>
            </w:r>
          </w:p>
        </w:tc>
        <w:tc>
          <w:tcPr>
            <w:tcW w:w="864" w:type="dxa"/>
          </w:tcPr>
          <w:p w14:paraId="5A8311D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3600" w:type="dxa"/>
          </w:tcPr>
          <w:p w14:paraId="519C084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30% / 40% / 25% / 4.5% / 0.5%</w:t>
            </w:r>
          </w:p>
        </w:tc>
      </w:tr>
      <w:tr w14:paraId="2FF90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</w:tcPr>
          <w:p w14:paraId="41A7B4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稀有打造</w:t>
            </w:r>
          </w:p>
        </w:tc>
        <w:tc>
          <w:tcPr>
            <w:tcW w:w="1152" w:type="dxa"/>
          </w:tcPr>
          <w:p w14:paraId="0CBF1CC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500</w:t>
            </w:r>
          </w:p>
        </w:tc>
        <w:tc>
          <w:tcPr>
            <w:tcW w:w="1008" w:type="dxa"/>
          </w:tcPr>
          <w:p w14:paraId="2CAB213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50个</w:t>
            </w:r>
          </w:p>
        </w:tc>
        <w:tc>
          <w:tcPr>
            <w:tcW w:w="1296" w:type="dxa"/>
          </w:tcPr>
          <w:p w14:paraId="2C23ECB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5个</w:t>
            </w:r>
          </w:p>
        </w:tc>
        <w:tc>
          <w:tcPr>
            <w:tcW w:w="864" w:type="dxa"/>
          </w:tcPr>
          <w:p w14:paraId="741CB3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3600" w:type="dxa"/>
          </w:tcPr>
          <w:p w14:paraId="7266760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10% / 30% / 40% / 17% / 3%</w:t>
            </w:r>
          </w:p>
        </w:tc>
      </w:tr>
      <w:tr w14:paraId="101F2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</w:tcPr>
          <w:p w14:paraId="56E0364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史诗打造</w:t>
            </w:r>
          </w:p>
        </w:tc>
        <w:tc>
          <w:tcPr>
            <w:tcW w:w="1152" w:type="dxa"/>
          </w:tcPr>
          <w:p w14:paraId="4DF16FF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2000</w:t>
            </w:r>
          </w:p>
        </w:tc>
        <w:tc>
          <w:tcPr>
            <w:tcW w:w="1008" w:type="dxa"/>
          </w:tcPr>
          <w:p w14:paraId="0FDD769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1296" w:type="dxa"/>
          </w:tcPr>
          <w:p w14:paraId="29F93E5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20个</w:t>
            </w:r>
          </w:p>
        </w:tc>
        <w:tc>
          <w:tcPr>
            <w:tcW w:w="864" w:type="dxa"/>
          </w:tcPr>
          <w:p w14:paraId="5DAF589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1个</w:t>
            </w:r>
          </w:p>
        </w:tc>
        <w:tc>
          <w:tcPr>
            <w:tcW w:w="3600" w:type="dxa"/>
          </w:tcPr>
          <w:p w14:paraId="2017586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0% / 15% / 40% / 35% / 10%</w:t>
            </w:r>
          </w:p>
        </w:tc>
      </w:tr>
    </w:tbl>
    <w:p w14:paraId="702FD97C"/>
    <w:p w14:paraId="4A66731A">
      <w:pPr>
        <w:pStyle w:val="4"/>
      </w:pPr>
      <w:r>
        <w:rPr>
          <w:rFonts w:ascii="微软雅黑" w:hAnsi="微软雅黑" w:eastAsia="微软雅黑"/>
          <w:color w:val="4472C4"/>
        </w:rPr>
        <w:t>8.2 店铺升级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880"/>
        <w:gridCol w:w="1440"/>
        <w:gridCol w:w="1296"/>
        <w:gridCol w:w="1296"/>
      </w:tblGrid>
      <w:tr w14:paraId="5E566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4472C4"/>
          </w:tcPr>
          <w:p w14:paraId="06F760A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升级项</w:t>
            </w:r>
          </w:p>
        </w:tc>
        <w:tc>
          <w:tcPr>
            <w:tcW w:w="2880" w:type="dxa"/>
            <w:shd w:val="clear" w:color="auto" w:fill="4472C4"/>
          </w:tcPr>
          <w:p w14:paraId="039B28D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描述</w:t>
            </w:r>
          </w:p>
        </w:tc>
        <w:tc>
          <w:tcPr>
            <w:tcW w:w="1440" w:type="dxa"/>
            <w:shd w:val="clear" w:color="auto" w:fill="4472C4"/>
          </w:tcPr>
          <w:p w14:paraId="2A577D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基础费用</w:t>
            </w:r>
          </w:p>
        </w:tc>
        <w:tc>
          <w:tcPr>
            <w:tcW w:w="1296" w:type="dxa"/>
            <w:shd w:val="clear" w:color="auto" w:fill="4472C4"/>
          </w:tcPr>
          <w:p w14:paraId="4E7E03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费用倍率</w:t>
            </w:r>
          </w:p>
        </w:tc>
        <w:tc>
          <w:tcPr>
            <w:tcW w:w="1296" w:type="dxa"/>
            <w:shd w:val="clear" w:color="auto" w:fill="4472C4"/>
          </w:tcPr>
          <w:p w14:paraId="2E46778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最大等级</w:t>
            </w:r>
          </w:p>
        </w:tc>
      </w:tr>
      <w:tr w14:paraId="2C0F3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082064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店铺规模</w:t>
            </w:r>
          </w:p>
        </w:tc>
        <w:tc>
          <w:tcPr>
            <w:tcW w:w="2880" w:type="dxa"/>
          </w:tcPr>
          <w:p w14:paraId="5D184E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提升客流量和顾客付费意愿</w:t>
            </w:r>
          </w:p>
        </w:tc>
        <w:tc>
          <w:tcPr>
            <w:tcW w:w="1440" w:type="dxa"/>
          </w:tcPr>
          <w:p w14:paraId="47EA43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500金币</w:t>
            </w:r>
          </w:p>
        </w:tc>
        <w:tc>
          <w:tcPr>
            <w:tcW w:w="1296" w:type="dxa"/>
          </w:tcPr>
          <w:p w14:paraId="0ACC127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2.5x</w:t>
            </w:r>
          </w:p>
        </w:tc>
        <w:tc>
          <w:tcPr>
            <w:tcW w:w="1296" w:type="dxa"/>
          </w:tcPr>
          <w:p w14:paraId="1B32AD8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10级</w:t>
            </w:r>
          </w:p>
        </w:tc>
      </w:tr>
      <w:tr w14:paraId="04B8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83AC8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打造工艺</w:t>
            </w:r>
          </w:p>
        </w:tc>
        <w:tc>
          <w:tcPr>
            <w:tcW w:w="2880" w:type="dxa"/>
          </w:tcPr>
          <w:p w14:paraId="3AEDB2F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提高高品质装备出现概率</w:t>
            </w:r>
          </w:p>
        </w:tc>
        <w:tc>
          <w:tcPr>
            <w:tcW w:w="1440" w:type="dxa"/>
          </w:tcPr>
          <w:p w14:paraId="0688A32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800金币</w:t>
            </w:r>
          </w:p>
        </w:tc>
        <w:tc>
          <w:tcPr>
            <w:tcW w:w="1296" w:type="dxa"/>
          </w:tcPr>
          <w:p w14:paraId="336D60C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3x</w:t>
            </w:r>
          </w:p>
        </w:tc>
        <w:tc>
          <w:tcPr>
            <w:tcW w:w="1296" w:type="dxa"/>
          </w:tcPr>
          <w:p w14:paraId="7880FB7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10级</w:t>
            </w:r>
          </w:p>
        </w:tc>
      </w:tr>
      <w:tr w14:paraId="5C708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A86B2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柜台数量</w:t>
            </w:r>
          </w:p>
        </w:tc>
        <w:tc>
          <w:tcPr>
            <w:tcW w:w="2880" w:type="dxa"/>
          </w:tcPr>
          <w:p w14:paraId="5E11E9E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同时接待更多顾客</w:t>
            </w:r>
          </w:p>
        </w:tc>
        <w:tc>
          <w:tcPr>
            <w:tcW w:w="1440" w:type="dxa"/>
          </w:tcPr>
          <w:p w14:paraId="24EBFA3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1000金币</w:t>
            </w:r>
          </w:p>
        </w:tc>
        <w:tc>
          <w:tcPr>
            <w:tcW w:w="1296" w:type="dxa"/>
          </w:tcPr>
          <w:p w14:paraId="5E2E3D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4x</w:t>
            </w:r>
          </w:p>
        </w:tc>
        <w:tc>
          <w:tcPr>
            <w:tcW w:w="1296" w:type="dxa"/>
          </w:tcPr>
          <w:p w14:paraId="1E0BA1E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5级</w:t>
            </w:r>
          </w:p>
        </w:tc>
      </w:tr>
      <w:tr w14:paraId="1EC11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EC2E9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仓库容量</w:t>
            </w:r>
          </w:p>
        </w:tc>
        <w:tc>
          <w:tcPr>
            <w:tcW w:w="2880" w:type="dxa"/>
          </w:tcPr>
          <w:p w14:paraId="5BD3689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增加背包上限</w:t>
            </w:r>
          </w:p>
        </w:tc>
        <w:tc>
          <w:tcPr>
            <w:tcW w:w="1440" w:type="dxa"/>
          </w:tcPr>
          <w:p w14:paraId="2551758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300金币</w:t>
            </w:r>
          </w:p>
        </w:tc>
        <w:tc>
          <w:tcPr>
            <w:tcW w:w="1296" w:type="dxa"/>
          </w:tcPr>
          <w:p w14:paraId="51B68D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2x</w:t>
            </w:r>
          </w:p>
        </w:tc>
        <w:tc>
          <w:tcPr>
            <w:tcW w:w="1296" w:type="dxa"/>
          </w:tcPr>
          <w:p w14:paraId="70AA5DF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10级</w:t>
            </w:r>
          </w:p>
        </w:tc>
      </w:tr>
    </w:tbl>
    <w:p w14:paraId="441CFA6F"/>
    <w:p w14:paraId="4B06C3C5">
      <w:pPr>
        <w:pStyle w:val="5"/>
      </w:pPr>
      <w:r>
        <w:rPr>
          <w:rFonts w:ascii="微软雅黑" w:hAnsi="微软雅黑" w:eastAsia="微软雅黑"/>
          <w:color w:val="5B9BD5"/>
        </w:rPr>
        <w:t xml:space="preserve"> 设计原理</w:t>
      </w:r>
    </w:p>
    <w:p w14:paraId="7F8EDD98">
      <w:pPr>
        <w:spacing w:line="360" w:lineRule="auto"/>
        <w:ind w:left="288"/>
      </w:pPr>
      <w:r>
        <w:rPr>
          <w:rFonts w:ascii="微软雅黑" w:hAnsi="微软雅黑" w:eastAsia="微软雅黑"/>
          <w:b/>
          <w:color w:val="2E75B6"/>
          <w:sz w:val="22"/>
        </w:rPr>
        <w:t>1. 四档打造梯度：</w:t>
      </w:r>
      <w:r>
        <w:rPr>
          <w:rFonts w:ascii="微软雅黑" w:hAnsi="微软雅黑" w:eastAsia="微软雅黑"/>
          <w:sz w:val="22"/>
        </w:rPr>
        <w:t>从普通到史诗，四个档次对应四个游戏阶段。新手用普通，中期用高级，后期用稀有，终局用史诗。玩家永远有"更高一级的打造"可以追求。</w:t>
      </w:r>
    </w:p>
    <w:p w14:paraId="0E868D58">
      <w:pPr>
        <w:spacing w:line="360" w:lineRule="auto"/>
        <w:ind w:left="288"/>
      </w:pPr>
      <w:r>
        <w:rPr>
          <w:rFonts w:ascii="微软雅黑" w:hAnsi="微软雅黑" w:eastAsia="微软雅黑"/>
          <w:b/>
          <w:color w:val="2E75B6"/>
          <w:sz w:val="22"/>
        </w:rPr>
        <w:t>2. 素材消耗设计：</w:t>
      </w:r>
      <w:r>
        <w:rPr>
          <w:rFonts w:ascii="微软雅黑" w:hAnsi="微软雅黑" w:eastAsia="微软雅黑"/>
          <w:sz w:val="22"/>
        </w:rPr>
        <w:t>低级用铁矿，高级用水晶+星尘，素材也有梯度。不同地图掉不同素材，推动玩家推进地图。</w:t>
      </w:r>
    </w:p>
    <w:p w14:paraId="2B44E56D">
      <w:pPr>
        <w:spacing w:line="360" w:lineRule="auto"/>
        <w:ind w:left="288"/>
      </w:pPr>
      <w:r>
        <w:rPr>
          <w:rFonts w:ascii="微软雅黑" w:hAnsi="微软雅黑" w:eastAsia="微软雅黑"/>
          <w:b/>
          <w:color w:val="2E75B6"/>
          <w:sz w:val="22"/>
        </w:rPr>
        <w:t>3. 四条升级线并行：</w:t>
      </w:r>
      <w:r>
        <w:rPr>
          <w:rFonts w:ascii="微软雅黑" w:hAnsi="微软雅黑" w:eastAsia="微软雅黑"/>
          <w:sz w:val="22"/>
        </w:rPr>
        <w:t>店铺规模、打造工艺、柜台数量、仓库容量——四条线各有作用，玩家可以根据自己的玩法选择优先升哪个。有人喜欢多卖货升柜台，有人喜欢出好装备升工艺，各有乐趣。</w:t>
      </w:r>
    </w:p>
    <w:p w14:paraId="0B14C313">
      <w:pPr>
        <w:spacing w:line="360" w:lineRule="auto"/>
        <w:ind w:left="288"/>
      </w:pPr>
      <w:r>
        <w:rPr>
          <w:rFonts w:ascii="微软雅黑" w:hAnsi="微软雅黑" w:eastAsia="微软雅黑"/>
          <w:b/>
          <w:color w:val="2E75B6"/>
          <w:sz w:val="22"/>
        </w:rPr>
        <w:t>4. 费用递增设计：</w:t>
      </w:r>
      <w:r>
        <w:rPr>
          <w:rFonts w:ascii="微软雅黑" w:hAnsi="微软雅黑" w:eastAsia="微软雅黑"/>
          <w:sz w:val="22"/>
        </w:rPr>
        <w:t>升级费用越来越贵，保证玩家不会一下就升满，而是有一个长期的成长过程。2x-4x的不同倍率，让不同升级线的节奏也不一样。</w:t>
      </w:r>
    </w:p>
    <w:p w14:paraId="525564E8">
      <w:pPr>
        <w:spacing w:line="360" w:lineRule="auto"/>
        <w:ind w:left="288"/>
      </w:pPr>
      <w:r>
        <w:rPr>
          <w:rFonts w:ascii="微软雅黑" w:hAnsi="微软雅黑" w:eastAsia="微软雅黑"/>
          <w:b/>
          <w:color w:val="2E75B6"/>
          <w:sz w:val="22"/>
        </w:rPr>
        <w:t>5. 经营+刷怪双循环：</w:t>
      </w:r>
      <w:r>
        <w:rPr>
          <w:rFonts w:ascii="微软雅黑" w:hAnsi="微软雅黑" w:eastAsia="微软雅黑"/>
          <w:sz w:val="22"/>
        </w:rPr>
        <w:t>这是游戏最核心的设计——刷怪服务于经营（掉素材），经营又服务于刷怪（赚钱买装备变强）。两个系统互相喂饭，形成1+1&gt;2的效果。</w:t>
      </w:r>
    </w:p>
    <w:p w14:paraId="510BA6EF">
      <w:r>
        <w:br w:type="page"/>
      </w:r>
    </w:p>
    <w:p w14:paraId="53148876">
      <w:pPr>
        <w:pStyle w:val="3"/>
      </w:pPr>
      <w:r>
        <w:rPr>
          <w:rFonts w:ascii="微软雅黑" w:hAnsi="微软雅黑" w:eastAsia="微软雅黑"/>
          <w:color w:val="2E75B6"/>
        </w:rPr>
        <w:t>九、离线收益系统</w:t>
      </w:r>
    </w:p>
    <w:p w14:paraId="7AE1D61C"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目前为固定数值，后续修改为升级</w:t>
      </w:r>
      <w:r>
        <w:rPr>
          <w:rFonts w:hint="eastAsia"/>
          <w:lang w:eastAsia="zh-CN"/>
        </w:rPr>
        <w:t>）</w:t>
      </w:r>
    </w:p>
    <w:p w14:paraId="13D91C65">
      <w:pPr>
        <w:pStyle w:val="4"/>
      </w:pPr>
      <w:r>
        <w:rPr>
          <w:rFonts w:ascii="微软雅黑" w:hAnsi="微软雅黑" w:eastAsia="微软雅黑"/>
          <w:color w:val="4472C4"/>
        </w:rPr>
        <w:t>9.1 离线规则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5760"/>
      </w:tblGrid>
      <w:tr w14:paraId="0B4F3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4472C4"/>
          </w:tcPr>
          <w:p w14:paraId="078EE4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5760" w:type="dxa"/>
            <w:shd w:val="clear" w:color="auto" w:fill="4472C4"/>
          </w:tcPr>
          <w:p w14:paraId="6E045C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</w:t>
            </w:r>
          </w:p>
        </w:tc>
      </w:tr>
      <w:tr w14:paraId="289E4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3BB208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最大离线时间</w:t>
            </w:r>
          </w:p>
        </w:tc>
        <w:tc>
          <w:tcPr>
            <w:tcW w:w="5760" w:type="dxa"/>
          </w:tcPr>
          <w:p w14:paraId="263392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8小时</w:t>
            </w:r>
          </w:p>
        </w:tc>
      </w:tr>
      <w:tr w14:paraId="72756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EE8F29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离线效率</w:t>
            </w:r>
          </w:p>
        </w:tc>
        <w:tc>
          <w:tcPr>
            <w:tcW w:w="5760" w:type="dxa"/>
          </w:tcPr>
          <w:p w14:paraId="3E3D72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50%（经验、金币、宝箱、素材均减半）</w:t>
            </w:r>
          </w:p>
        </w:tc>
      </w:tr>
      <w:tr w14:paraId="69EF3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18EF6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击杀速度</w:t>
            </w:r>
          </w:p>
        </w:tc>
        <w:tc>
          <w:tcPr>
            <w:tcW w:w="5760" w:type="dxa"/>
          </w:tcPr>
          <w:p w14:paraId="08366C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每秒0.5只怪物（简化计算）</w:t>
            </w:r>
          </w:p>
        </w:tc>
      </w:tr>
      <w:tr w14:paraId="4FF06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7C3DC2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计算基准</w:t>
            </w:r>
          </w:p>
        </w:tc>
        <w:tc>
          <w:tcPr>
            <w:tcW w:w="5760" w:type="dxa"/>
          </w:tcPr>
          <w:p w14:paraId="7DCB15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当前地图的第一种怪物</w:t>
            </w:r>
          </w:p>
        </w:tc>
      </w:tr>
    </w:tbl>
    <w:p w14:paraId="25121C00"/>
    <w:p w14:paraId="210E5D67">
      <w:pPr>
        <w:pStyle w:val="5"/>
      </w:pPr>
      <w:r>
        <w:rPr>
          <w:rFonts w:ascii="微软雅黑" w:hAnsi="微软雅黑" w:eastAsia="微软雅黑"/>
          <w:color w:val="5B9BD5"/>
        </w:rPr>
        <w:t xml:space="preserve"> 设计原理</w:t>
      </w:r>
    </w:p>
    <w:p w14:paraId="0EAE2069">
      <w:pPr>
        <w:spacing w:line="360" w:lineRule="auto"/>
        <w:ind w:left="288"/>
      </w:pPr>
      <w:r>
        <w:rPr>
          <w:rFonts w:ascii="微软雅黑" w:hAnsi="微软雅黑" w:eastAsia="微软雅黑"/>
          <w:b/>
          <w:color w:val="2E75B6"/>
          <w:sz w:val="22"/>
        </w:rPr>
        <w:t>1. 8小时上限 = 睡眠时长：</w:t>
      </w:r>
      <w:r>
        <w:rPr>
          <w:rFonts w:ascii="微软雅黑" w:hAnsi="微软雅黑" w:eastAsia="微软雅黑"/>
          <w:sz w:val="22"/>
        </w:rPr>
        <w:t>玩家睡一觉起来刚好领满收益，不会因为睡过头而损失。这是放置游戏的"人性化"设计——游戏是服务玩家的，不是绑架玩家的。</w:t>
      </w:r>
    </w:p>
    <w:p w14:paraId="2025782B">
      <w:pPr>
        <w:spacing w:line="360" w:lineRule="auto"/>
        <w:ind w:left="288"/>
      </w:pPr>
      <w:r>
        <w:rPr>
          <w:rFonts w:ascii="微软雅黑" w:hAnsi="微软雅黑" w:eastAsia="微软雅黑"/>
          <w:b/>
          <w:color w:val="2E75B6"/>
          <w:sz w:val="22"/>
        </w:rPr>
        <w:t>2. 50%效率 = 鼓励上线：</w:t>
      </w:r>
      <w:r>
        <w:rPr>
          <w:rFonts w:ascii="微软雅黑" w:hAnsi="微软雅黑" w:eastAsia="微软雅黑"/>
          <w:sz w:val="22"/>
        </w:rPr>
        <w:t>离线有收益，但不如在线效率高。这样玩家会觉得"上线玩一会儿更赚"，保持上线动力。如果离线100%效率，那谁还上线呢？</w:t>
      </w:r>
    </w:p>
    <w:p w14:paraId="118C9F0E">
      <w:pPr>
        <w:spacing w:line="360" w:lineRule="auto"/>
        <w:ind w:left="288"/>
        <w:rPr>
          <w:rFonts w:ascii="微软雅黑" w:hAnsi="微软雅黑" w:eastAsia="微软雅黑"/>
          <w:sz w:val="22"/>
        </w:rPr>
      </w:pPr>
      <w:r>
        <w:rPr>
          <w:rFonts w:ascii="微软雅黑" w:hAnsi="微软雅黑" w:eastAsia="微软雅黑"/>
          <w:b/>
          <w:color w:val="2E75B6"/>
          <w:sz w:val="22"/>
        </w:rPr>
        <w:t>3. 简化计算原则：</w:t>
      </w:r>
      <w:r>
        <w:rPr>
          <w:rFonts w:ascii="微软雅黑" w:hAnsi="微软雅黑" w:eastAsia="微软雅黑"/>
          <w:sz w:val="22"/>
        </w:rPr>
        <w:t>离线只用第一种怪物计算，不搞复杂的模拟。一是性能考虑，二是玩家不需要知道那么细，"大概有多少收益"就够了。</w:t>
      </w:r>
    </w:p>
    <w:p w14:paraId="65DCA83F">
      <w:pPr>
        <w:spacing w:line="360" w:lineRule="auto"/>
        <w:ind w:left="288"/>
      </w:pPr>
      <w:r>
        <w:rPr>
          <w:rFonts w:ascii="微软雅黑" w:hAnsi="微软雅黑" w:eastAsia="微软雅黑"/>
          <w:b/>
          <w:color w:val="2E75B6"/>
          <w:sz w:val="22"/>
        </w:rPr>
        <w:t>4. 全资源减半：</w:t>
      </w:r>
      <w:r>
        <w:rPr>
          <w:rFonts w:ascii="微软雅黑" w:hAnsi="微软雅黑" w:eastAsia="微软雅黑"/>
          <w:sz w:val="22"/>
        </w:rPr>
        <w:t>经验、金币、宝箱、素材全都减半，保持一致性。玩家好理解，也好计算预期。如果有的减半有的不减，玩家会困惑。</w:t>
      </w:r>
    </w:p>
    <w:p w14:paraId="60AA18B0">
      <w:r>
        <w:br w:type="page"/>
      </w:r>
    </w:p>
    <w:p w14:paraId="4944D18B">
      <w:pPr>
        <w:pStyle w:val="3"/>
      </w:pPr>
      <w:r>
        <w:rPr>
          <w:rFonts w:ascii="微软雅黑" w:hAnsi="微软雅黑" w:eastAsia="微软雅黑"/>
          <w:color w:val="2E75B6"/>
        </w:rPr>
        <w:t>十、战斗系统数值</w:t>
      </w:r>
    </w:p>
    <w:p w14:paraId="7569C950">
      <w:pPr>
        <w:rPr>
          <w:rFonts w:hint="eastAsia" w:eastAsia="微软雅黑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目前为固定数值，后续修改为升级</w:t>
      </w:r>
      <w:r>
        <w:rPr>
          <w:rFonts w:hint="eastAsia"/>
          <w:lang w:eastAsia="zh-CN"/>
        </w:rPr>
        <w:t>）</w:t>
      </w:r>
    </w:p>
    <w:p w14:paraId="315E7DAF">
      <w:pPr>
        <w:pStyle w:val="4"/>
      </w:pPr>
      <w:r>
        <w:rPr>
          <w:rFonts w:ascii="微软雅黑" w:hAnsi="微软雅黑" w:eastAsia="微软雅黑"/>
          <w:color w:val="4472C4"/>
        </w:rPr>
        <w:t>10.1 战斗参数表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1728"/>
        <w:gridCol w:w="4032"/>
      </w:tblGrid>
      <w:tr w14:paraId="1853E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4472C4"/>
          </w:tcPr>
          <w:p w14:paraId="76AE284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1728" w:type="dxa"/>
            <w:shd w:val="clear" w:color="auto" w:fill="4472C4"/>
          </w:tcPr>
          <w:p w14:paraId="40D7674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tcW w:w="4032" w:type="dxa"/>
            <w:shd w:val="clear" w:color="auto" w:fill="4472C4"/>
          </w:tcPr>
          <w:p w14:paraId="3F068E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36FC8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560EE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基础攻击间隔</w:t>
            </w:r>
          </w:p>
        </w:tc>
        <w:tc>
          <w:tcPr>
            <w:tcW w:w="1728" w:type="dxa"/>
          </w:tcPr>
          <w:p w14:paraId="4277B7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1000ms</w:t>
            </w:r>
          </w:p>
        </w:tc>
        <w:tc>
          <w:tcPr>
            <w:tcW w:w="4032" w:type="dxa"/>
          </w:tcPr>
          <w:p w14:paraId="7F574AF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基础每秒攻击1次</w:t>
            </w:r>
          </w:p>
        </w:tc>
      </w:tr>
      <w:tr w14:paraId="7448D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57DA28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实际攻击间隔</w:t>
            </w:r>
          </w:p>
        </w:tc>
        <w:tc>
          <w:tcPr>
            <w:tcW w:w="1728" w:type="dxa"/>
          </w:tcPr>
          <w:p w14:paraId="2B7B79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基础间隔 ÷ 攻击速度</w:t>
            </w:r>
          </w:p>
        </w:tc>
        <w:tc>
          <w:tcPr>
            <w:tcW w:w="4032" w:type="dxa"/>
          </w:tcPr>
          <w:p w14:paraId="76A3394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攻速越高，攻击越快</w:t>
            </w:r>
          </w:p>
        </w:tc>
      </w:tr>
      <w:tr w14:paraId="1B109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9DD7D3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技能释放概率</w:t>
            </w:r>
          </w:p>
        </w:tc>
        <w:tc>
          <w:tcPr>
            <w:tcW w:w="1728" w:type="dxa"/>
          </w:tcPr>
          <w:p w14:paraId="2D8E190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50%</w:t>
            </w:r>
          </w:p>
        </w:tc>
        <w:tc>
          <w:tcPr>
            <w:tcW w:w="4032" w:type="dxa"/>
          </w:tcPr>
          <w:p w14:paraId="31570BA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每次攻击有50%几率释放技能</w:t>
            </w:r>
          </w:p>
        </w:tc>
      </w:tr>
      <w:tr w14:paraId="05E5D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736889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技能冷却时间</w:t>
            </w:r>
          </w:p>
        </w:tc>
        <w:tc>
          <w:tcPr>
            <w:tcW w:w="1728" w:type="dxa"/>
          </w:tcPr>
          <w:p w14:paraId="230924E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3秒</w:t>
            </w:r>
          </w:p>
        </w:tc>
        <w:tc>
          <w:tcPr>
            <w:tcW w:w="4032" w:type="dxa"/>
          </w:tcPr>
          <w:p w14:paraId="6B757DF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每个技能独立冷却</w:t>
            </w:r>
          </w:p>
        </w:tc>
      </w:tr>
      <w:tr w14:paraId="2907E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68AFBA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燃烧持续时间</w:t>
            </w:r>
          </w:p>
        </w:tc>
        <w:tc>
          <w:tcPr>
            <w:tcW w:w="1728" w:type="dxa"/>
          </w:tcPr>
          <w:p w14:paraId="2B32998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5秒</w:t>
            </w:r>
          </w:p>
        </w:tc>
        <w:tc>
          <w:tcPr>
            <w:tcW w:w="4032" w:type="dxa"/>
          </w:tcPr>
          <w:p w14:paraId="02DBFAC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燃烧DOT持续时间</w:t>
            </w:r>
          </w:p>
        </w:tc>
      </w:tr>
      <w:tr w14:paraId="4C8EA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70449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冻结持续时间</w:t>
            </w:r>
          </w:p>
        </w:tc>
        <w:tc>
          <w:tcPr>
            <w:tcW w:w="1728" w:type="dxa"/>
          </w:tcPr>
          <w:p w14:paraId="2E56F48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2秒</w:t>
            </w:r>
          </w:p>
        </w:tc>
        <w:tc>
          <w:tcPr>
            <w:tcW w:w="4032" w:type="dxa"/>
          </w:tcPr>
          <w:p w14:paraId="4AC0A1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冻结控制时长</w:t>
            </w:r>
          </w:p>
        </w:tc>
      </w:tr>
      <w:tr w14:paraId="3B73F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2CAE5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自动保存间隔</w:t>
            </w:r>
          </w:p>
        </w:tc>
        <w:tc>
          <w:tcPr>
            <w:tcW w:w="1728" w:type="dxa"/>
          </w:tcPr>
          <w:p w14:paraId="17EB073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30秒</w:t>
            </w:r>
          </w:p>
        </w:tc>
        <w:tc>
          <w:tcPr>
            <w:tcW w:w="4032" w:type="dxa"/>
          </w:tcPr>
          <w:p w14:paraId="1BC3B30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每30秒自动存档一次</w:t>
            </w:r>
          </w:p>
        </w:tc>
      </w:tr>
    </w:tbl>
    <w:p w14:paraId="3C298438"/>
    <w:p w14:paraId="737AFFEB">
      <w:pPr>
        <w:pStyle w:val="5"/>
      </w:pPr>
      <w:r>
        <w:rPr>
          <w:rFonts w:ascii="微软雅黑" w:hAnsi="微软雅黑" w:eastAsia="微软雅黑"/>
          <w:color w:val="5B9BD5"/>
        </w:rPr>
        <w:t xml:space="preserve"> 设计原理</w:t>
      </w:r>
    </w:p>
    <w:p w14:paraId="1841DACA">
      <w:pPr>
        <w:spacing w:line="360" w:lineRule="auto"/>
        <w:ind w:left="288"/>
      </w:pPr>
      <w:r>
        <w:rPr>
          <w:rFonts w:ascii="微软雅黑" w:hAnsi="微软雅黑" w:eastAsia="微软雅黑"/>
          <w:b/>
          <w:color w:val="2E75B6"/>
          <w:sz w:val="22"/>
        </w:rPr>
        <w:t>1. 1秒基础攻速：</w:t>
      </w:r>
      <w:r>
        <w:rPr>
          <w:rFonts w:ascii="微软雅黑" w:hAnsi="微软雅黑" w:eastAsia="微软雅黑"/>
          <w:sz w:val="22"/>
        </w:rPr>
        <w:t>1秒一下的攻击节奏，不快不慢，看着舒服。太快了眼睛跟不上，太慢了觉得卡。1秒是人类觉得"舒服"的节奏。</w:t>
      </w:r>
    </w:p>
    <w:p w14:paraId="17CD53CB">
      <w:pPr>
        <w:spacing w:line="360" w:lineRule="auto"/>
        <w:ind w:left="288"/>
      </w:pPr>
      <w:r>
        <w:rPr>
          <w:rFonts w:ascii="微软雅黑" w:hAnsi="微软雅黑" w:eastAsia="微软雅黑"/>
          <w:b/>
          <w:color w:val="2E75B6"/>
          <w:sz w:val="22"/>
        </w:rPr>
        <w:t>2. 50%技能概率：</w:t>
      </w:r>
      <w:r>
        <w:rPr>
          <w:rFonts w:ascii="微软雅黑" w:hAnsi="微软雅黑" w:eastAsia="微软雅黑"/>
          <w:sz w:val="22"/>
        </w:rPr>
        <w:t>这个概率经过反复考量——30%太低，半天不放一个技能；70%太高，技能比普攻还多。50%刚好，平均每两次攻击放一次技能，战斗节奏丰富但不混乱。</w:t>
      </w:r>
    </w:p>
    <w:p w14:paraId="7EC79622">
      <w:pPr>
        <w:spacing w:line="360" w:lineRule="auto"/>
        <w:ind w:left="288"/>
      </w:pPr>
      <w:r>
        <w:rPr>
          <w:rFonts w:ascii="微软雅黑" w:hAnsi="微软雅黑" w:eastAsia="微软雅黑"/>
          <w:b/>
          <w:color w:val="2E75B6"/>
          <w:sz w:val="22"/>
        </w:rPr>
        <w:t>3. 3秒技能冷却：</w:t>
      </w:r>
      <w:r>
        <w:rPr>
          <w:rFonts w:ascii="微软雅黑" w:hAnsi="微软雅黑" w:eastAsia="微软雅黑"/>
          <w:sz w:val="22"/>
        </w:rPr>
        <w:t>冷却的意义是让多个技能轮换着放，而不是只放一个伤害最高的。3秒冷却+50%概率，保证玩家装备的3个主动技能都有机会出场。</w:t>
      </w:r>
    </w:p>
    <w:p w14:paraId="0321B222">
      <w:pPr>
        <w:spacing w:line="360" w:lineRule="auto"/>
        <w:ind w:left="288"/>
      </w:pPr>
      <w:r>
        <w:rPr>
          <w:rFonts w:ascii="微软雅黑" w:hAnsi="微软雅黑" w:eastAsia="微软雅黑"/>
          <w:b/>
          <w:color w:val="2E75B6"/>
          <w:sz w:val="22"/>
        </w:rPr>
        <w:t>4. 自动保存30秒：</w:t>
      </w:r>
      <w:r>
        <w:rPr>
          <w:rFonts w:ascii="微软雅黑" w:hAnsi="微软雅黑" w:eastAsia="微软雅黑"/>
          <w:sz w:val="22"/>
        </w:rPr>
        <w:t>30秒一次既保证了数据安全（就算浏览器崩了最多丢30秒进度），又不会因为频繁保存影响性能。平衡的选择。</w:t>
      </w:r>
    </w:p>
    <w:p w14:paraId="316D8032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E7E6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0" w:lineRule="atLeast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 w:line="360" w:lineRule="auto"/>
      <w:outlineLvl w:val="2"/>
    </w:pPr>
    <w:rPr>
      <w:rFonts w:asciiTheme="majorAscii" w:hAnsiTheme="majorAsci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Ascii" w:hAnsiTheme="majorAsci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1461</Words>
  <Characters>1670</Characters>
  <Lines>0</Lines>
  <Paragraphs>0</Paragraphs>
  <TotalTime>119</TotalTime>
  <ScaleCrop>false</ScaleCrop>
  <LinksUpToDate>false</LinksUpToDate>
  <CharactersWithSpaces>1727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小口大口</cp:lastModifiedBy>
  <dcterms:modified xsi:type="dcterms:W3CDTF">2026-08-03T10:01:40Z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eyJoZGlkIjoiMjdjNTgxMTllZWQwMDM0ZmRhN2E2MjM0MjMyMDI0YjEiLCJ1c2VySWQiOiI0MTA3OTAxOTIifQ==</vt:lpwstr>
  </property>
  <property fmtid="{D5CDD505-2E9C-101B-9397-08002B2CF9AE}" pid="3" name="KSOProductBuildVer">
    <vt:lpwstr>2052-12.1.0.28043</vt:lpwstr>
  </property>
  <property fmtid="{D5CDD505-2E9C-101B-9397-08002B2CF9AE}" pid="4" name="ICV">
    <vt:lpwstr>5011D1A02477484199AC014F93301444_12</vt:lpwstr>
  </property>
</Properties>
</file>